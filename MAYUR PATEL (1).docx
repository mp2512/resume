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X="-172" w:tblpY="-524"/>
        <w:tblW w:w="5000" w:type="pct"/>
        <w:tblBorders>
          <w:top w:val="single" w:sz="6" w:space="0" w:color="9FB8CD" w:themeColor="accent2"/>
          <w:left w:val="single" w:sz="6" w:space="0" w:color="9FB8CD" w:themeColor="accent2"/>
          <w:bottom w:val="single" w:sz="6" w:space="0" w:color="9FB8CD" w:themeColor="accent2"/>
          <w:right w:val="single" w:sz="6" w:space="0" w:color="9FB8CD" w:themeColor="accent2"/>
          <w:insideH w:val="single" w:sz="6" w:space="0" w:color="9FB8CD" w:themeColor="accent2"/>
          <w:insideV w:val="single" w:sz="6" w:space="0" w:color="9FB8CD" w:themeColor="accent2"/>
        </w:tblBorders>
        <w:tblCellMar>
          <w:left w:w="0" w:type="dxa"/>
          <w:right w:w="0" w:type="dxa"/>
        </w:tblCellMar>
        <w:tblLook w:val="04A0"/>
      </w:tblPr>
      <w:tblGrid>
        <w:gridCol w:w="368"/>
        <w:gridCol w:w="9360"/>
      </w:tblGrid>
      <w:tr w:rsidR="00A84B02" w:rsidTr="00832488">
        <w:trPr>
          <w:trHeight w:val="1965"/>
        </w:trPr>
        <w:tc>
          <w:tcPr>
            <w:tcW w:w="368" w:type="dxa"/>
            <w:shd w:val="clear" w:color="auto" w:fill="9FB8CD" w:themeFill="accent2"/>
          </w:tcPr>
          <w:p w:rsidR="00A84B02" w:rsidRDefault="00A84B02" w:rsidP="00A84B02"/>
        </w:tc>
        <w:tc>
          <w:tcPr>
            <w:tcW w:w="9360" w:type="dxa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A84B02" w:rsidRDefault="00A84B02" w:rsidP="00A84B02">
            <w:pPr>
              <w:pStyle w:val="PersonalName"/>
            </w:pPr>
            <w:r>
              <w:rPr>
                <w:color w:val="9FB8CD" w:themeColor="accent2"/>
                <w:spacing w:val="10"/>
              </w:rPr>
              <w:sym w:font="Wingdings 3" w:char="F07D"/>
            </w:r>
            <w:sdt>
              <w:sdtPr>
                <w:id w:val="10979384"/>
                <w:placeholder>
                  <w:docPart w:val="98D02255E70F44CCB4FA32E209D29461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r>
                  <w:t>MAYUR PATEL</w:t>
                </w:r>
              </w:sdtContent>
            </w:sdt>
          </w:p>
          <w:p w:rsidR="00A84B02" w:rsidRPr="00770BD2" w:rsidRDefault="00A84B02" w:rsidP="00A84B02">
            <w:pPr>
              <w:pStyle w:val="PersonalName"/>
              <w:jc w:val="center"/>
              <w:rPr>
                <w:color w:val="525A7D"/>
                <w:sz w:val="22"/>
                <w:szCs w:val="22"/>
              </w:rPr>
            </w:pPr>
            <w:r w:rsidRPr="00770BD2">
              <w:rPr>
                <w:color w:val="525A7D"/>
                <w:sz w:val="22"/>
                <w:szCs w:val="22"/>
              </w:rPr>
              <w:t xml:space="preserve">                                                                                  JAVA DEVELOPER</w:t>
            </w:r>
          </w:p>
          <w:p w:rsidR="00A84B02" w:rsidRPr="00C06BE7" w:rsidRDefault="00A84B02" w:rsidP="00A84B02">
            <w:pPr>
              <w:pStyle w:val="AddressText"/>
              <w:rPr>
                <w:b/>
                <w:sz w:val="20"/>
              </w:rPr>
            </w:pPr>
            <w:r w:rsidRPr="00C06BE7">
              <w:rPr>
                <w:b/>
                <w:sz w:val="20"/>
              </w:rPr>
              <w:t>VASTRAPUR,AHMEDABAD</w:t>
            </w:r>
          </w:p>
          <w:p w:rsidR="00A84B02" w:rsidRPr="00C06BE7" w:rsidRDefault="00A84B02" w:rsidP="00A84B02">
            <w:pPr>
              <w:pStyle w:val="AddressText"/>
              <w:rPr>
                <w:b/>
                <w:sz w:val="20"/>
              </w:rPr>
            </w:pPr>
            <w:r w:rsidRPr="00C06BE7">
              <w:rPr>
                <w:b/>
                <w:sz w:val="20"/>
              </w:rPr>
              <w:t>Phone: 7990424885</w:t>
            </w:r>
          </w:p>
          <w:p w:rsidR="00A84B02" w:rsidRPr="00C06BE7" w:rsidRDefault="00A84B02" w:rsidP="00A84B02">
            <w:pPr>
              <w:pStyle w:val="AddressText"/>
              <w:rPr>
                <w:b/>
                <w:sz w:val="20"/>
              </w:rPr>
            </w:pPr>
            <w:r w:rsidRPr="00C06BE7">
              <w:rPr>
                <w:b/>
                <w:sz w:val="20"/>
              </w:rPr>
              <w:t xml:space="preserve">E-mail: </w:t>
            </w:r>
            <w:r>
              <w:rPr>
                <w:b/>
                <w:sz w:val="20"/>
              </w:rPr>
              <w:t>pate</w:t>
            </w:r>
            <w:r w:rsidRPr="00C06BE7">
              <w:rPr>
                <w:b/>
                <w:sz w:val="20"/>
              </w:rPr>
              <w:t>lmayur2591@gmail.com</w:t>
            </w:r>
          </w:p>
          <w:p w:rsidR="00A84B02" w:rsidRDefault="00A84B02" w:rsidP="00A84B02">
            <w:pPr>
              <w:pStyle w:val="AddressText"/>
              <w:rPr>
                <w:sz w:val="24"/>
              </w:rPr>
            </w:pPr>
          </w:p>
        </w:tc>
      </w:tr>
    </w:tbl>
    <w:p w:rsidR="00462440" w:rsidRDefault="00462440">
      <w:pPr>
        <w:pStyle w:val="NoSpacing"/>
      </w:pPr>
    </w:p>
    <w:tbl>
      <w:tblPr>
        <w:tblStyle w:val="TableGrid"/>
        <w:tblW w:w="5000" w:type="pct"/>
        <w:jc w:val="center"/>
        <w:tblBorders>
          <w:top w:val="single" w:sz="6" w:space="0" w:color="AAB0C7" w:themeColor="accent1" w:themeTint="99"/>
          <w:left w:val="single" w:sz="6" w:space="0" w:color="AAB0C7" w:themeColor="accent1" w:themeTint="99"/>
          <w:bottom w:val="single" w:sz="6" w:space="0" w:color="AAB0C7" w:themeColor="accent1" w:themeTint="99"/>
          <w:right w:val="single" w:sz="6" w:space="0" w:color="AAB0C7" w:themeColor="accent1" w:themeTint="99"/>
          <w:insideH w:val="single" w:sz="6" w:space="0" w:color="AAB0C7" w:themeColor="accent1" w:themeTint="99"/>
          <w:insideV w:val="single" w:sz="6" w:space="0" w:color="AAB0C7" w:themeColor="accent1" w:themeTint="99"/>
        </w:tblBorders>
        <w:tblCellMar>
          <w:left w:w="0" w:type="dxa"/>
          <w:right w:w="0" w:type="dxa"/>
        </w:tblCellMar>
        <w:tblLook w:val="04A0"/>
      </w:tblPr>
      <w:tblGrid>
        <w:gridCol w:w="365"/>
        <w:gridCol w:w="9363"/>
      </w:tblGrid>
      <w:tr w:rsidR="00462440">
        <w:trPr>
          <w:jc w:val="center"/>
        </w:trPr>
        <w:tc>
          <w:tcPr>
            <w:tcW w:w="365" w:type="dxa"/>
            <w:shd w:val="clear" w:color="auto" w:fill="AAB0C7" w:themeFill="accent1" w:themeFillTint="99"/>
          </w:tcPr>
          <w:p w:rsidR="00462440" w:rsidRDefault="00462440"/>
        </w:tc>
        <w:tc>
          <w:tcPr>
            <w:tcW w:w="0" w:type="auto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462440" w:rsidRDefault="001C0740">
            <w:pPr>
              <w:pStyle w:val="Section"/>
            </w:pPr>
            <w:r>
              <w:t xml:space="preserve">Professional </w:t>
            </w:r>
            <w:r w:rsidR="009A58B4">
              <w:t>Summary</w:t>
            </w:r>
          </w:p>
          <w:p w:rsidR="00462440" w:rsidRDefault="00C826D1">
            <w:pPr>
              <w:pStyle w:val="SubsectionText"/>
              <w:rPr>
                <w:color w:val="525A7D"/>
                <w:sz w:val="22"/>
                <w:szCs w:val="22"/>
              </w:rPr>
            </w:pPr>
            <w:r>
              <w:rPr>
                <w:color w:val="525A7D"/>
                <w:sz w:val="22"/>
                <w:szCs w:val="22"/>
              </w:rPr>
              <w:t>Over 4</w:t>
            </w:r>
            <w:r w:rsidR="00924852" w:rsidRPr="007D7ABF">
              <w:rPr>
                <w:color w:val="525A7D"/>
                <w:sz w:val="22"/>
                <w:szCs w:val="22"/>
              </w:rPr>
              <w:t xml:space="preserve"> Months of Professional Experience In Development And Deployment  Of Various Web and GIS Based  Application Using Java Spring Boot Technologies And  Working On The Complete System Development Life Cycle(SDLC). </w:t>
            </w:r>
          </w:p>
          <w:p w:rsidR="00E70773" w:rsidRDefault="00E70773" w:rsidP="00E70773">
            <w:pPr>
              <w:pStyle w:val="Section"/>
            </w:pPr>
            <w:r>
              <w:t>Experience</w:t>
            </w:r>
          </w:p>
          <w:p w:rsidR="00E70773" w:rsidRPr="007614EF" w:rsidRDefault="00E70773" w:rsidP="00E70773">
            <w:pPr>
              <w:pStyle w:val="SubsectionDate"/>
              <w:rPr>
                <w:sz w:val="22"/>
                <w:szCs w:val="22"/>
              </w:rPr>
            </w:pPr>
            <w:r w:rsidRPr="007614EF">
              <w:rPr>
                <w:rStyle w:val="SubsectionChar"/>
                <w:sz w:val="22"/>
                <w:szCs w:val="22"/>
              </w:rPr>
              <w:t>Java</w:t>
            </w:r>
            <w:r w:rsidR="00831D2E">
              <w:rPr>
                <w:rStyle w:val="SubsectionChar"/>
                <w:sz w:val="22"/>
                <w:szCs w:val="22"/>
              </w:rPr>
              <w:t>Spring Boot</w:t>
            </w:r>
            <w:bookmarkStart w:id="0" w:name="_GoBack"/>
            <w:bookmarkEnd w:id="0"/>
            <w:r w:rsidRPr="007614EF">
              <w:rPr>
                <w:rStyle w:val="SubsectionChar"/>
                <w:sz w:val="22"/>
                <w:szCs w:val="22"/>
              </w:rPr>
              <w:t xml:space="preserve"> Developer</w:t>
            </w:r>
          </w:p>
          <w:p w:rsidR="00E70773" w:rsidRPr="00CB7817" w:rsidRDefault="00E70773" w:rsidP="00E70773">
            <w:pPr>
              <w:pStyle w:val="SubsectionDate"/>
              <w:rPr>
                <w:b/>
                <w:sz w:val="22"/>
                <w:szCs w:val="22"/>
              </w:rPr>
            </w:pPr>
            <w:r w:rsidRPr="009F05BA">
              <w:rPr>
                <w:b/>
                <w:sz w:val="22"/>
                <w:szCs w:val="22"/>
              </w:rPr>
              <w:t xml:space="preserve">BISAG-N </w:t>
            </w:r>
            <w:r>
              <w:t xml:space="preserve"> (Near CH’0’ Circle,Highway,Indulal Yagnik Marg,Gandhinagar)</w:t>
            </w:r>
          </w:p>
          <w:p w:rsidR="0032688A" w:rsidRDefault="0032688A" w:rsidP="0032688A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color w:val="525A7D"/>
                <w:sz w:val="22"/>
                <w:szCs w:val="22"/>
              </w:rPr>
              <w:t>Using Web Development Technologies like HTML5,CSS3,JavaScript</w:t>
            </w:r>
          </w:p>
          <w:p w:rsidR="00DE5E93" w:rsidRDefault="00DE5E93" w:rsidP="0032688A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color w:val="525A7D"/>
                <w:sz w:val="22"/>
                <w:szCs w:val="22"/>
              </w:rPr>
              <w:t>Built Java Applications Using Maven and JAVA/J2EE  Application Through Application Servers</w:t>
            </w:r>
          </w:p>
          <w:p w:rsidR="00DE5E93" w:rsidRDefault="00DE5E93" w:rsidP="0032688A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color w:val="525A7D"/>
                <w:sz w:val="22"/>
                <w:szCs w:val="22"/>
              </w:rPr>
              <w:t>Worked On Spring MVC Architecture for Web Application</w:t>
            </w:r>
          </w:p>
          <w:p w:rsidR="00703FD3" w:rsidRDefault="00E035EF" w:rsidP="0032688A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color w:val="525A7D"/>
                <w:sz w:val="22"/>
                <w:szCs w:val="22"/>
              </w:rPr>
              <w:t xml:space="preserve">Implemented The Database Connectivity using JDBC With PostgreSQL </w:t>
            </w:r>
          </w:p>
          <w:p w:rsidR="00B30FAE" w:rsidRDefault="00B30FAE" w:rsidP="0032688A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color w:val="525A7D"/>
                <w:sz w:val="22"/>
                <w:szCs w:val="22"/>
              </w:rPr>
              <w:t>Implemented Server Side Programs by Using  Servlets and JSP</w:t>
            </w:r>
          </w:p>
          <w:p w:rsidR="00E70773" w:rsidRDefault="002611CE" w:rsidP="002716A5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color w:val="525A7D"/>
                <w:sz w:val="22"/>
                <w:szCs w:val="22"/>
              </w:rPr>
              <w:t>Used GIS Application QGIS</w:t>
            </w:r>
          </w:p>
          <w:p w:rsidR="00C27631" w:rsidRPr="002716A5" w:rsidRDefault="00C27631" w:rsidP="00C27631">
            <w:pPr>
              <w:pStyle w:val="ListBullet"/>
              <w:numPr>
                <w:ilvl w:val="0"/>
                <w:numId w:val="0"/>
              </w:numPr>
              <w:ind w:left="360"/>
              <w:rPr>
                <w:color w:val="525A7D"/>
                <w:sz w:val="22"/>
                <w:szCs w:val="22"/>
              </w:rPr>
            </w:pPr>
          </w:p>
          <w:p w:rsidR="00E70773" w:rsidRDefault="00E70773" w:rsidP="00E70773">
            <w:pPr>
              <w:pStyle w:val="Section"/>
            </w:pPr>
            <w:r>
              <w:t>Technical Skills</w:t>
            </w:r>
          </w:p>
          <w:p w:rsidR="00E70773" w:rsidRPr="00F34BF2" w:rsidRDefault="00E70773" w:rsidP="00E70773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 w:rsidRPr="00947C42">
              <w:rPr>
                <w:b/>
                <w:color w:val="525A7D"/>
                <w:sz w:val="22"/>
                <w:szCs w:val="22"/>
              </w:rPr>
              <w:t>Language:-</w:t>
            </w:r>
            <w:r w:rsidR="00911409">
              <w:rPr>
                <w:color w:val="525A7D"/>
                <w:sz w:val="24"/>
                <w:szCs w:val="24"/>
              </w:rPr>
              <w:t>Java</w:t>
            </w:r>
            <w:r>
              <w:rPr>
                <w:color w:val="525A7D"/>
                <w:sz w:val="24"/>
                <w:szCs w:val="24"/>
              </w:rPr>
              <w:t>,C,C</w:t>
            </w:r>
            <w:r w:rsidRPr="00F34BF2">
              <w:rPr>
                <w:color w:val="525A7D"/>
                <w:sz w:val="24"/>
                <w:szCs w:val="24"/>
              </w:rPr>
              <w:t>++</w:t>
            </w:r>
          </w:p>
          <w:p w:rsidR="00E70773" w:rsidRPr="009C3199" w:rsidRDefault="00E70773" w:rsidP="00E70773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b/>
                <w:color w:val="525A7D"/>
                <w:sz w:val="22"/>
                <w:szCs w:val="22"/>
              </w:rPr>
              <w:t>Web Technologies:</w:t>
            </w:r>
            <w:r>
              <w:rPr>
                <w:color w:val="525A7D"/>
                <w:sz w:val="22"/>
                <w:szCs w:val="22"/>
              </w:rPr>
              <w:t xml:space="preserve">- </w:t>
            </w:r>
            <w:r w:rsidRPr="00F34BF2">
              <w:rPr>
                <w:color w:val="525A7D"/>
                <w:sz w:val="24"/>
                <w:szCs w:val="24"/>
              </w:rPr>
              <w:t>Jsp,Servlets,Restful Web Services,HTML,CSS,Bootstrap,JavaScript</w:t>
            </w:r>
          </w:p>
          <w:p w:rsidR="00E70773" w:rsidRDefault="00E70773" w:rsidP="00E70773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b/>
                <w:color w:val="525A7D"/>
                <w:sz w:val="22"/>
                <w:szCs w:val="22"/>
              </w:rPr>
              <w:t>Database:</w:t>
            </w:r>
            <w:r>
              <w:rPr>
                <w:color w:val="525A7D"/>
                <w:sz w:val="22"/>
                <w:szCs w:val="22"/>
              </w:rPr>
              <w:t>- MySQL, PostgreSQL</w:t>
            </w:r>
          </w:p>
          <w:p w:rsidR="00E70773" w:rsidRDefault="00E70773" w:rsidP="00E70773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b/>
                <w:color w:val="525A7D"/>
                <w:sz w:val="22"/>
                <w:szCs w:val="22"/>
              </w:rPr>
              <w:t>Web Framework:</w:t>
            </w:r>
            <w:r>
              <w:rPr>
                <w:color w:val="525A7D"/>
                <w:sz w:val="22"/>
                <w:szCs w:val="22"/>
              </w:rPr>
              <w:t>- MVC, Spring Boot</w:t>
            </w:r>
          </w:p>
          <w:p w:rsidR="00E70773" w:rsidRDefault="00E70773" w:rsidP="00E70773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b/>
                <w:color w:val="525A7D"/>
                <w:sz w:val="22"/>
                <w:szCs w:val="22"/>
              </w:rPr>
              <w:t>Operating System:</w:t>
            </w:r>
            <w:r>
              <w:rPr>
                <w:color w:val="525A7D"/>
                <w:sz w:val="22"/>
                <w:szCs w:val="22"/>
              </w:rPr>
              <w:t>- Windows, Linux, CentOs</w:t>
            </w:r>
          </w:p>
          <w:p w:rsidR="00E70773" w:rsidRDefault="00E70773" w:rsidP="00E70773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b/>
                <w:color w:val="525A7D"/>
                <w:sz w:val="22"/>
                <w:szCs w:val="22"/>
              </w:rPr>
              <w:t>IDE Tools:</w:t>
            </w:r>
            <w:r>
              <w:rPr>
                <w:color w:val="525A7D"/>
                <w:sz w:val="22"/>
                <w:szCs w:val="22"/>
              </w:rPr>
              <w:t>- Spring Tool Suite,Eclipse , VS Code</w:t>
            </w:r>
          </w:p>
          <w:p w:rsidR="00E70773" w:rsidRDefault="00E70773" w:rsidP="00E70773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b/>
                <w:color w:val="525A7D"/>
                <w:sz w:val="22"/>
                <w:szCs w:val="22"/>
              </w:rPr>
              <w:t>Servers:</w:t>
            </w:r>
            <w:r>
              <w:rPr>
                <w:color w:val="525A7D"/>
                <w:sz w:val="22"/>
                <w:szCs w:val="22"/>
              </w:rPr>
              <w:t>- Tomcat7.x/8.x</w:t>
            </w:r>
          </w:p>
          <w:p w:rsidR="00A84B02" w:rsidRDefault="00F028D8" w:rsidP="00245013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 w:rsidRPr="007F7352">
              <w:rPr>
                <w:b/>
                <w:color w:val="525A7D"/>
                <w:sz w:val="22"/>
                <w:szCs w:val="22"/>
              </w:rPr>
              <w:t>Reporting Tool:-</w:t>
            </w:r>
            <w:r>
              <w:rPr>
                <w:color w:val="525A7D"/>
                <w:sz w:val="22"/>
                <w:szCs w:val="22"/>
              </w:rPr>
              <w:t>JIRA,MS-Excel</w:t>
            </w:r>
          </w:p>
          <w:p w:rsidR="00C27631" w:rsidRPr="00245013" w:rsidRDefault="00C27631" w:rsidP="00C27631">
            <w:pPr>
              <w:pStyle w:val="ListBullet"/>
              <w:numPr>
                <w:ilvl w:val="0"/>
                <w:numId w:val="0"/>
              </w:numPr>
              <w:ind w:left="360"/>
              <w:rPr>
                <w:color w:val="525A7D"/>
                <w:sz w:val="22"/>
                <w:szCs w:val="22"/>
              </w:rPr>
            </w:pPr>
          </w:p>
          <w:p w:rsidR="00462440" w:rsidRPr="002716A5" w:rsidRDefault="00237DE4">
            <w:pPr>
              <w:pStyle w:val="Section"/>
              <w:rPr>
                <w:szCs w:val="24"/>
              </w:rPr>
            </w:pPr>
            <w:r w:rsidRPr="002716A5">
              <w:rPr>
                <w:szCs w:val="24"/>
              </w:rPr>
              <w:t>Education</w:t>
            </w:r>
          </w:p>
          <w:p w:rsidR="00245013" w:rsidRDefault="007614EF" w:rsidP="007D7ABF">
            <w:pPr>
              <w:pStyle w:val="SubsectionText"/>
              <w:rPr>
                <w:b/>
                <w:color w:val="525A7D"/>
                <w:sz w:val="22"/>
                <w:szCs w:val="22"/>
              </w:rPr>
            </w:pPr>
            <w:r w:rsidRPr="007D7ABF">
              <w:rPr>
                <w:color w:val="525A7D"/>
                <w:sz w:val="22"/>
                <w:szCs w:val="22"/>
              </w:rPr>
              <w:t>Bachelor Of Engineering in Computer Engineering From Vishwakarma Government Engineering Collage</w:t>
            </w:r>
            <w:r w:rsidR="00237DE4" w:rsidRPr="007D7ABF">
              <w:rPr>
                <w:rStyle w:val="SubsectionDateChar"/>
                <w:rFonts w:asciiTheme="minorHAnsi" w:hAnsiTheme="minorHAnsi"/>
                <w:color w:val="525A7D"/>
                <w:sz w:val="22"/>
                <w:szCs w:val="22"/>
              </w:rPr>
              <w:t>(</w:t>
            </w:r>
            <w:r w:rsidR="0038263E" w:rsidRPr="007D7ABF">
              <w:rPr>
                <w:b/>
                <w:color w:val="525A7D"/>
                <w:sz w:val="22"/>
                <w:szCs w:val="22"/>
              </w:rPr>
              <w:t>2016</w:t>
            </w:r>
            <w:r w:rsidR="007D7ABF">
              <w:rPr>
                <w:b/>
                <w:color w:val="525A7D"/>
                <w:sz w:val="22"/>
                <w:szCs w:val="22"/>
              </w:rPr>
              <w:t>)</w:t>
            </w:r>
            <w:r w:rsidR="005056F0">
              <w:rPr>
                <w:b/>
                <w:color w:val="525A7D"/>
                <w:sz w:val="22"/>
                <w:szCs w:val="22"/>
              </w:rPr>
              <w:t>.</w:t>
            </w:r>
          </w:p>
          <w:p w:rsidR="00C27631" w:rsidRDefault="00C27631" w:rsidP="007D7ABF">
            <w:pPr>
              <w:pStyle w:val="SubsectionText"/>
              <w:rPr>
                <w:b/>
                <w:color w:val="525A7D"/>
                <w:sz w:val="22"/>
                <w:szCs w:val="22"/>
              </w:rPr>
            </w:pPr>
          </w:p>
          <w:p w:rsidR="00245013" w:rsidRDefault="00245013" w:rsidP="00245013">
            <w:pPr>
              <w:pStyle w:val="Section"/>
              <w:rPr>
                <w:szCs w:val="24"/>
              </w:rPr>
            </w:pPr>
            <w:r>
              <w:rPr>
                <w:szCs w:val="24"/>
              </w:rPr>
              <w:t>Project Details</w:t>
            </w:r>
          </w:p>
          <w:p w:rsidR="00832488" w:rsidRDefault="00832488" w:rsidP="00832488">
            <w:pPr>
              <w:rPr>
                <w:color w:val="525A7D"/>
                <w:sz w:val="22"/>
                <w:szCs w:val="22"/>
              </w:rPr>
            </w:pPr>
            <w:r w:rsidRPr="00832488">
              <w:rPr>
                <w:b/>
                <w:color w:val="525A7D"/>
                <w:sz w:val="22"/>
                <w:szCs w:val="22"/>
              </w:rPr>
              <w:t>Title:-</w:t>
            </w:r>
            <w:r>
              <w:rPr>
                <w:color w:val="525A7D"/>
                <w:sz w:val="22"/>
                <w:szCs w:val="22"/>
              </w:rPr>
              <w:t xml:space="preserve"> </w:t>
            </w:r>
            <w:r w:rsidRPr="00832488">
              <w:rPr>
                <w:color w:val="525A7D"/>
                <w:sz w:val="22"/>
                <w:szCs w:val="22"/>
              </w:rPr>
              <w:t>Online Policy Registration</w:t>
            </w:r>
            <w:r>
              <w:rPr>
                <w:color w:val="525A7D"/>
                <w:sz w:val="22"/>
                <w:szCs w:val="22"/>
              </w:rPr>
              <w:t xml:space="preserve"> </w:t>
            </w:r>
          </w:p>
          <w:p w:rsidR="00832488" w:rsidRDefault="00832488" w:rsidP="00832488">
            <w:pPr>
              <w:rPr>
                <w:color w:val="525A7D"/>
                <w:sz w:val="22"/>
                <w:szCs w:val="22"/>
              </w:rPr>
            </w:pPr>
            <w:r w:rsidRPr="00832488">
              <w:rPr>
                <w:b/>
                <w:color w:val="525A7D"/>
                <w:sz w:val="22"/>
                <w:szCs w:val="22"/>
              </w:rPr>
              <w:t>Technologies:-</w:t>
            </w:r>
            <w:r>
              <w:rPr>
                <w:color w:val="525A7D"/>
                <w:sz w:val="22"/>
                <w:szCs w:val="22"/>
              </w:rPr>
              <w:t xml:space="preserve"> </w:t>
            </w:r>
            <w:r w:rsidRPr="00832488">
              <w:rPr>
                <w:color w:val="525A7D"/>
                <w:sz w:val="22"/>
                <w:szCs w:val="22"/>
              </w:rPr>
              <w:t>Java,Spring Boot</w:t>
            </w:r>
          </w:p>
          <w:p w:rsidR="00CD2BDC" w:rsidRPr="00CD2BDC" w:rsidRDefault="00CD2BDC" w:rsidP="00832488">
            <w:pPr>
              <w:rPr>
                <w:b/>
                <w:color w:val="525A7D"/>
                <w:sz w:val="22"/>
                <w:szCs w:val="22"/>
              </w:rPr>
            </w:pPr>
            <w:r w:rsidRPr="00CD2BDC">
              <w:rPr>
                <w:b/>
                <w:color w:val="525A7D"/>
                <w:sz w:val="22"/>
                <w:szCs w:val="22"/>
              </w:rPr>
              <w:lastRenderedPageBreak/>
              <w:t>Role:-</w:t>
            </w:r>
            <w:r>
              <w:rPr>
                <w:b/>
                <w:color w:val="525A7D"/>
                <w:sz w:val="22"/>
                <w:szCs w:val="22"/>
              </w:rPr>
              <w:t xml:space="preserve"> </w:t>
            </w:r>
            <w:r w:rsidRPr="00CD2BDC">
              <w:rPr>
                <w:color w:val="525A7D"/>
                <w:sz w:val="22"/>
                <w:szCs w:val="22"/>
              </w:rPr>
              <w:t>Database connectivity</w:t>
            </w:r>
            <w:r>
              <w:rPr>
                <w:color w:val="525A7D"/>
                <w:sz w:val="22"/>
                <w:szCs w:val="22"/>
              </w:rPr>
              <w:t>,C</w:t>
            </w:r>
            <w:r w:rsidR="00C27631">
              <w:rPr>
                <w:color w:val="525A7D"/>
                <w:sz w:val="22"/>
                <w:szCs w:val="22"/>
              </w:rPr>
              <w:t>reat</w:t>
            </w:r>
            <w:r>
              <w:rPr>
                <w:color w:val="525A7D"/>
                <w:sz w:val="22"/>
                <w:szCs w:val="22"/>
              </w:rPr>
              <w:t>ing</w:t>
            </w:r>
            <w:r w:rsidR="00C27631">
              <w:rPr>
                <w:color w:val="525A7D"/>
                <w:sz w:val="22"/>
                <w:szCs w:val="22"/>
              </w:rPr>
              <w:t xml:space="preserve"> </w:t>
            </w:r>
            <w:r>
              <w:rPr>
                <w:color w:val="525A7D"/>
                <w:sz w:val="22"/>
                <w:szCs w:val="22"/>
              </w:rPr>
              <w:t xml:space="preserve"> Jpa repository and Create Jsp fil</w:t>
            </w:r>
            <w:r w:rsidR="00C27631">
              <w:rPr>
                <w:color w:val="525A7D"/>
                <w:sz w:val="22"/>
                <w:szCs w:val="22"/>
              </w:rPr>
              <w:t xml:space="preserve">e </w:t>
            </w:r>
          </w:p>
          <w:p w:rsidR="00832488" w:rsidRPr="00832488" w:rsidRDefault="00832488" w:rsidP="00832488">
            <w:pPr>
              <w:autoSpaceDE w:val="0"/>
              <w:autoSpaceDN w:val="0"/>
              <w:adjustRightInd w:val="0"/>
              <w:rPr>
                <w:color w:val="525A7D"/>
                <w:sz w:val="22"/>
                <w:szCs w:val="22"/>
                <w:lang w:eastAsia="en-US"/>
              </w:rPr>
            </w:pPr>
            <w:r w:rsidRPr="00832488">
              <w:rPr>
                <w:b/>
                <w:color w:val="525A7D"/>
                <w:sz w:val="22"/>
                <w:szCs w:val="22"/>
              </w:rPr>
              <w:t>Description:-</w:t>
            </w:r>
            <w:r>
              <w:rPr>
                <w:rFonts w:ascii="Times New Roman" w:hAnsi="Times New Roman"/>
                <w:color w:val="auto"/>
                <w:sz w:val="22"/>
                <w:szCs w:val="22"/>
                <w:lang w:eastAsia="en-US"/>
              </w:rPr>
              <w:t xml:space="preserve"> </w:t>
            </w:r>
            <w:r w:rsidRPr="00832488">
              <w:rPr>
                <w:color w:val="525A7D"/>
                <w:sz w:val="22"/>
                <w:szCs w:val="22"/>
                <w:lang w:eastAsia="en-US"/>
              </w:rPr>
              <w:t xml:space="preserve">Online </w:t>
            </w:r>
            <w:r w:rsidRPr="00832488">
              <w:rPr>
                <w:color w:val="525A7D"/>
                <w:sz w:val="22"/>
                <w:szCs w:val="22"/>
              </w:rPr>
              <w:t>Policy Registration</w:t>
            </w:r>
            <w:r>
              <w:rPr>
                <w:color w:val="525A7D"/>
                <w:sz w:val="22"/>
                <w:szCs w:val="22"/>
              </w:rPr>
              <w:t xml:space="preserve"> </w:t>
            </w:r>
            <w:r w:rsidRPr="00832488">
              <w:rPr>
                <w:color w:val="525A7D"/>
                <w:sz w:val="22"/>
                <w:szCs w:val="22"/>
                <w:lang w:eastAsia="en-US"/>
              </w:rPr>
              <w:t>is a web based application which is connected to a</w:t>
            </w:r>
          </w:p>
          <w:p w:rsidR="00832488" w:rsidRPr="00832488" w:rsidRDefault="00832488" w:rsidP="00832488">
            <w:pPr>
              <w:rPr>
                <w:color w:val="525A7D"/>
                <w:sz w:val="22"/>
                <w:szCs w:val="22"/>
              </w:rPr>
            </w:pPr>
            <w:r w:rsidRPr="00832488">
              <w:rPr>
                <w:color w:val="525A7D"/>
                <w:sz w:val="22"/>
                <w:szCs w:val="22"/>
                <w:lang w:eastAsia="en-US"/>
              </w:rPr>
              <w:t>complete database.</w:t>
            </w:r>
            <w:r w:rsidR="00CD2BDC">
              <w:rPr>
                <w:color w:val="525A7D"/>
                <w:sz w:val="22"/>
                <w:szCs w:val="22"/>
                <w:lang w:eastAsia="en-US"/>
              </w:rPr>
              <w:t>The Database includes information about policydetails ,agent details,schemedetails,customerdetails and commission and policydetails generation.</w:t>
            </w:r>
          </w:p>
          <w:p w:rsidR="00832488" w:rsidRPr="00832488" w:rsidRDefault="00832488" w:rsidP="00832488"/>
          <w:p w:rsidR="000E1B8A" w:rsidRPr="000E1B8A" w:rsidRDefault="000E1B8A" w:rsidP="000E1B8A"/>
          <w:p w:rsidR="002716A5" w:rsidRDefault="002716A5" w:rsidP="007D7ABF">
            <w:pPr>
              <w:pStyle w:val="SubsectionText"/>
              <w:rPr>
                <w:color w:val="525A7D"/>
                <w:sz w:val="22"/>
                <w:szCs w:val="22"/>
              </w:rPr>
            </w:pPr>
          </w:p>
          <w:p w:rsidR="002716A5" w:rsidRDefault="002716A5" w:rsidP="007D7ABF">
            <w:pPr>
              <w:pStyle w:val="SubsectionText"/>
              <w:rPr>
                <w:rFonts w:asciiTheme="majorHAnsi" w:hAnsiTheme="majorHAnsi"/>
                <w:b/>
                <w:bCs/>
                <w:color w:val="9FB8CD" w:themeColor="accent2"/>
                <w:sz w:val="24"/>
                <w:szCs w:val="24"/>
              </w:rPr>
            </w:pPr>
            <w:r w:rsidRPr="002716A5">
              <w:rPr>
                <w:rFonts w:asciiTheme="majorHAnsi" w:hAnsiTheme="majorHAnsi"/>
                <w:b/>
                <w:bCs/>
                <w:color w:val="9FB8CD" w:themeColor="accent2"/>
                <w:sz w:val="24"/>
                <w:szCs w:val="24"/>
              </w:rPr>
              <w:t>Certification</w:t>
            </w:r>
          </w:p>
          <w:p w:rsidR="00462440" w:rsidRPr="002716A5" w:rsidRDefault="002716A5" w:rsidP="002716A5">
            <w:pPr>
              <w:pStyle w:val="ListBullet"/>
              <w:rPr>
                <w:color w:val="525A7D"/>
                <w:sz w:val="22"/>
                <w:szCs w:val="22"/>
              </w:rPr>
            </w:pPr>
            <w:r w:rsidRPr="002716A5">
              <w:rPr>
                <w:color w:val="525A7D"/>
                <w:sz w:val="22"/>
                <w:szCs w:val="22"/>
              </w:rPr>
              <w:t>Adobe Certified Associate in Adobe Photoshop</w:t>
            </w:r>
          </w:p>
        </w:tc>
      </w:tr>
    </w:tbl>
    <w:p w:rsidR="008A21F5" w:rsidRDefault="008A21F5" w:rsidP="008A21F5"/>
    <w:sectPr w:rsidR="008A21F5" w:rsidSect="002C5A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5" w:right="1440" w:bottom="1135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34CB" w:rsidRDefault="007034CB">
      <w:pPr>
        <w:spacing w:after="0" w:line="240" w:lineRule="auto"/>
      </w:pPr>
      <w:r>
        <w:separator/>
      </w:r>
    </w:p>
  </w:endnote>
  <w:endnote w:type="continuationSeparator" w:id="1">
    <w:p w:rsidR="007034CB" w:rsidRDefault="00703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2440" w:rsidRDefault="00462440" w:rsidP="00865E38">
    <w:pPr>
      <w:pStyle w:val="FooterLeft"/>
      <w:tabs>
        <w:tab w:val="clear" w:pos="4320"/>
        <w:tab w:val="clear" w:pos="8640"/>
        <w:tab w:val="left" w:pos="8460"/>
      </w:tabs>
    </w:pPr>
  </w:p>
  <w:p w:rsidR="00462440" w:rsidRDefault="0046244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2440" w:rsidRDefault="00237DE4">
    <w:pPr>
      <w:pStyle w:val="FooterRight"/>
    </w:pPr>
    <w:r>
      <w:rPr>
        <w:color w:val="9FB8CD" w:themeColor="accent2"/>
      </w:rPr>
      <w:sym w:font="Wingdings 3" w:char="F07D"/>
    </w:r>
    <w:r>
      <w:t xml:space="preserve"> Page </w:t>
    </w:r>
    <w:r w:rsidR="001C1236">
      <w:fldChar w:fldCharType="begin"/>
    </w:r>
    <w:r w:rsidR="00356224">
      <w:instrText xml:space="preserve"> PAGE  \* Arabic  \* MERGEFORMAT </w:instrText>
    </w:r>
    <w:r w:rsidR="001C1236">
      <w:fldChar w:fldCharType="separate"/>
    </w:r>
    <w:r>
      <w:rPr>
        <w:noProof/>
      </w:rPr>
      <w:t>3</w:t>
    </w:r>
    <w:r w:rsidR="001C1236">
      <w:rPr>
        <w:noProof/>
      </w:rPr>
      <w:fldChar w:fldCharType="end"/>
    </w:r>
    <w:r>
      <w:t xml:space="preserve"> | </w:t>
    </w:r>
    <w:sdt>
      <w:sdtPr>
        <w:id w:val="121446365"/>
        <w:temporary/>
        <w:showingPlcHdr/>
        <w:text/>
      </w:sdtPr>
      <w:sdtContent>
        <w:r>
          <w:t>[Type your e-mail address]</w:t>
        </w:r>
      </w:sdtContent>
    </w:sdt>
  </w:p>
  <w:p w:rsidR="00462440" w:rsidRDefault="0046244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5E38" w:rsidRDefault="00865E3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34CB" w:rsidRDefault="007034CB">
      <w:pPr>
        <w:spacing w:after="0" w:line="240" w:lineRule="auto"/>
      </w:pPr>
      <w:r>
        <w:separator/>
      </w:r>
    </w:p>
  </w:footnote>
  <w:footnote w:type="continuationSeparator" w:id="1">
    <w:p w:rsidR="007034CB" w:rsidRDefault="007034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5E38" w:rsidRDefault="00865E3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2440" w:rsidRDefault="00237DE4">
    <w:pPr>
      <w:pStyle w:val="HeaderRight"/>
      <w:jc w:val="left"/>
    </w:pPr>
    <w:r>
      <w:rPr>
        <w:color w:val="9FB8CD" w:themeColor="accent2"/>
      </w:rPr>
      <w:sym w:font="Wingdings 3" w:char="F07D"/>
    </w:r>
    <w:r>
      <w:t xml:space="preserve"> Resume: </w:t>
    </w:r>
    <w:sdt>
      <w:sdtPr>
        <w:id w:val="176939009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1D388A">
          <w:t>MAYUR PATEL</w:t>
        </w:r>
      </w:sdtContent>
    </w:sdt>
  </w:p>
  <w:p w:rsidR="00462440" w:rsidRDefault="0046244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5E38" w:rsidRDefault="00865E3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BDE213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FB8AC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69C04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4EA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F0C434A"/>
    <w:lvl w:ilvl="0">
      <w:start w:val="1"/>
      <w:numFmt w:val="bullet"/>
      <w:pStyle w:val="ListBullet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5">
    <w:nsid w:val="FFFFFF81"/>
    <w:multiLevelType w:val="singleLevel"/>
    <w:tmpl w:val="78B8BCEC"/>
    <w:lvl w:ilvl="0">
      <w:start w:val="1"/>
      <w:numFmt w:val="bullet"/>
      <w:pStyle w:val="ListBullet4"/>
      <w:lvlText w:val=""/>
      <w:lvlJc w:val="left"/>
      <w:pPr>
        <w:ind w:left="1440" w:hanging="360"/>
      </w:pPr>
      <w:rPr>
        <w:rFonts w:ascii="Symbol" w:hAnsi="Symbol" w:hint="default"/>
        <w:outline w:val="0"/>
        <w:emboss w:val="0"/>
        <w:imprint w:val="0"/>
        <w:color w:val="628BAD" w:themeColor="accent2" w:themeShade="BF"/>
      </w:rPr>
    </w:lvl>
  </w:abstractNum>
  <w:abstractNum w:abstractNumId="6">
    <w:nsid w:val="FFFFFF82"/>
    <w:multiLevelType w:val="singleLevel"/>
    <w:tmpl w:val="3D9E3420"/>
    <w:lvl w:ilvl="0">
      <w:start w:val="1"/>
      <w:numFmt w:val="bullet"/>
      <w:pStyle w:val="ListBullet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7">
    <w:nsid w:val="FFFFFF83"/>
    <w:multiLevelType w:val="singleLevel"/>
    <w:tmpl w:val="5B846FA6"/>
    <w:lvl w:ilvl="0">
      <w:start w:val="1"/>
      <w:numFmt w:val="bullet"/>
      <w:pStyle w:val="ListBullet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8">
    <w:nsid w:val="FFFFFF88"/>
    <w:multiLevelType w:val="singleLevel"/>
    <w:tmpl w:val="54E8A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9869DBC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628BAD" w:themeColor="accent2" w:themeShade="BF"/>
        <w:vertAlign w:val="baseline"/>
      </w:rPr>
    </w:lvl>
  </w:abstractNum>
  <w:abstractNum w:abstractNumId="10">
    <w:nsid w:val="1F7A4370"/>
    <w:multiLevelType w:val="hybridMultilevel"/>
    <w:tmpl w:val="6C7E93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9"/>
  </w:num>
  <w:num w:numId="17">
    <w:abstractNumId w:val="7"/>
  </w:num>
  <w:num w:numId="18">
    <w:abstractNumId w:val="6"/>
  </w:num>
  <w:num w:numId="19">
    <w:abstractNumId w:val="5"/>
  </w:num>
  <w:num w:numId="20">
    <w:abstractNumId w:val="4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10"/>
  </w:num>
  <w:num w:numId="2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GrammaticalErrors/>
  <w:attachedTemplate r:id="rId1"/>
  <w:styleLockQFSet/>
  <w:defaultTabStop w:val="720"/>
  <w:evenAndOddHeaders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doNotSnapToGridInCell/>
    <w:doNotWrapTextWithPunct/>
    <w:doNotUseEastAsianBreakRules/>
    <w:growAutofit/>
  </w:compat>
  <w:rsids>
    <w:rsidRoot w:val="00C06BE7"/>
    <w:rsid w:val="000A153C"/>
    <w:rsid w:val="000E1B8A"/>
    <w:rsid w:val="000F76A4"/>
    <w:rsid w:val="001B4BDA"/>
    <w:rsid w:val="001C0740"/>
    <w:rsid w:val="001C1236"/>
    <w:rsid w:val="001D388A"/>
    <w:rsid w:val="0023292D"/>
    <w:rsid w:val="00237DE4"/>
    <w:rsid w:val="00245013"/>
    <w:rsid w:val="002611CE"/>
    <w:rsid w:val="002716A5"/>
    <w:rsid w:val="002C5A4D"/>
    <w:rsid w:val="0032688A"/>
    <w:rsid w:val="003376C0"/>
    <w:rsid w:val="00352E6B"/>
    <w:rsid w:val="00356224"/>
    <w:rsid w:val="0038263E"/>
    <w:rsid w:val="0044203E"/>
    <w:rsid w:val="00462440"/>
    <w:rsid w:val="004701FD"/>
    <w:rsid w:val="004C3E29"/>
    <w:rsid w:val="005056F0"/>
    <w:rsid w:val="00565047"/>
    <w:rsid w:val="006E5A8D"/>
    <w:rsid w:val="007034CB"/>
    <w:rsid w:val="00703FD3"/>
    <w:rsid w:val="007614EF"/>
    <w:rsid w:val="00770BD2"/>
    <w:rsid w:val="00776E55"/>
    <w:rsid w:val="007D146B"/>
    <w:rsid w:val="007D58A8"/>
    <w:rsid w:val="007D7ABF"/>
    <w:rsid w:val="007F7352"/>
    <w:rsid w:val="00831D2E"/>
    <w:rsid w:val="00832488"/>
    <w:rsid w:val="008434AF"/>
    <w:rsid w:val="00865E38"/>
    <w:rsid w:val="008A21F5"/>
    <w:rsid w:val="008C4EF8"/>
    <w:rsid w:val="008E74FC"/>
    <w:rsid w:val="0090584B"/>
    <w:rsid w:val="00911409"/>
    <w:rsid w:val="00924852"/>
    <w:rsid w:val="00947C42"/>
    <w:rsid w:val="00987EED"/>
    <w:rsid w:val="009A58B4"/>
    <w:rsid w:val="009C3199"/>
    <w:rsid w:val="009D0C8B"/>
    <w:rsid w:val="009F05BA"/>
    <w:rsid w:val="00A15C35"/>
    <w:rsid w:val="00A82379"/>
    <w:rsid w:val="00A84B02"/>
    <w:rsid w:val="00B264F4"/>
    <w:rsid w:val="00B30FAE"/>
    <w:rsid w:val="00BC6986"/>
    <w:rsid w:val="00BE6F53"/>
    <w:rsid w:val="00C06BE7"/>
    <w:rsid w:val="00C27631"/>
    <w:rsid w:val="00C803EE"/>
    <w:rsid w:val="00C826D1"/>
    <w:rsid w:val="00CA3B0B"/>
    <w:rsid w:val="00CB2D61"/>
    <w:rsid w:val="00CB7817"/>
    <w:rsid w:val="00CD1A1A"/>
    <w:rsid w:val="00CD2BDC"/>
    <w:rsid w:val="00DE5E93"/>
    <w:rsid w:val="00E035EF"/>
    <w:rsid w:val="00E33638"/>
    <w:rsid w:val="00E70773"/>
    <w:rsid w:val="00F028D8"/>
    <w:rsid w:val="00F34BF2"/>
    <w:rsid w:val="00FE69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undOvr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semiHidden="0" w:uiPriority="35" w:unhideWhenUsed="0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nhideWhenUsed="0" w:qFormat="1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40"/>
    <w:rPr>
      <w:rFonts w:cs="Times New Roman"/>
      <w:color w:val="000000" w:themeColor="text1"/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rsid w:val="00462440"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hAnsiTheme="majorHAnsi"/>
      <w:color w:val="FFFFFF" w:themeColor="background1"/>
      <w:spacing w:val="5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440"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hAnsiTheme="majorHAnsi"/>
      <w:color w:val="628BAD" w:themeColor="accent2" w:themeShade="BF"/>
      <w:spacing w:val="5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440"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hAnsiTheme="majorHAnsi"/>
      <w:color w:val="595959" w:themeColor="text1" w:themeTint="A6"/>
      <w:spacing w:val="5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440"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hAnsiTheme="majorHAnsi"/>
      <w:color w:val="595959" w:themeColor="text1" w:themeTint="A6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440"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hAnsiTheme="majorHAnsi"/>
      <w:color w:val="404040" w:themeColor="text1" w:themeTint="BF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440"/>
    <w:pPr>
      <w:spacing w:before="200" w:after="80"/>
      <w:outlineLvl w:val="5"/>
    </w:pPr>
    <w:rPr>
      <w:rFonts w:asciiTheme="majorHAnsi" w:hAnsiTheme="majorHAnsi"/>
      <w:b/>
      <w:color w:val="7F7F7F" w:themeColor="background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440"/>
    <w:pPr>
      <w:spacing w:before="200" w:after="80"/>
      <w:outlineLvl w:val="6"/>
    </w:pPr>
    <w:rPr>
      <w:rFonts w:asciiTheme="majorHAnsi" w:hAnsiTheme="majorHAnsi"/>
      <w:b/>
      <w:i/>
      <w:color w:val="808080" w:themeColor="background1" w:themeShade="80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440"/>
    <w:pPr>
      <w:spacing w:before="200" w:after="80"/>
      <w:outlineLvl w:val="7"/>
    </w:pPr>
    <w:rPr>
      <w:rFonts w:asciiTheme="majorHAnsi" w:hAnsiTheme="majorHAnsi"/>
      <w:color w:val="9FB8CD" w:themeColor="accent2"/>
      <w:sz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440"/>
    <w:pPr>
      <w:spacing w:before="200" w:after="80"/>
      <w:outlineLvl w:val="8"/>
    </w:pPr>
    <w:rPr>
      <w:rFonts w:asciiTheme="majorHAnsi" w:hAnsiTheme="majorHAnsi"/>
      <w:i/>
      <w:color w:val="9FB8CD" w:themeColor="accent2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46244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basedOn w:val="Normal"/>
    <w:link w:val="NoSpacingChar"/>
    <w:uiPriority w:val="99"/>
    <w:qFormat/>
    <w:rsid w:val="0046244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6244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2440"/>
    <w:rPr>
      <w:rFonts w:cs="Times New Roman"/>
      <w:color w:val="000000" w:themeColor="text1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4624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2440"/>
    <w:rPr>
      <w:rFonts w:cs="Times New Roman"/>
      <w:color w:val="000000" w:themeColor="text1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4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440"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ListBullet">
    <w:name w:val="List Bullet"/>
    <w:basedOn w:val="Normal"/>
    <w:uiPriority w:val="36"/>
    <w:unhideWhenUsed/>
    <w:qFormat/>
    <w:rsid w:val="00462440"/>
    <w:pPr>
      <w:numPr>
        <w:numId w:val="21"/>
      </w:numPr>
      <w:spacing w:after="120"/>
      <w:contextualSpacing/>
    </w:pPr>
  </w:style>
  <w:style w:type="paragraph" w:customStyle="1" w:styleId="Section">
    <w:name w:val="Section"/>
    <w:basedOn w:val="Normal"/>
    <w:next w:val="Normal"/>
    <w:link w:val="SectionChar"/>
    <w:uiPriority w:val="1"/>
    <w:qFormat/>
    <w:rsid w:val="00462440"/>
    <w:pPr>
      <w:spacing w:after="120" w:line="240" w:lineRule="auto"/>
      <w:contextualSpacing/>
    </w:pPr>
    <w:rPr>
      <w:rFonts w:asciiTheme="majorHAnsi" w:hAnsiTheme="majorHAnsi"/>
      <w:b/>
      <w:color w:val="9FB8CD" w:themeColor="accent2"/>
      <w:sz w:val="24"/>
    </w:rPr>
  </w:style>
  <w:style w:type="paragraph" w:customStyle="1" w:styleId="Subsection">
    <w:name w:val="Subsection"/>
    <w:basedOn w:val="Normal"/>
    <w:link w:val="SubsectionChar"/>
    <w:uiPriority w:val="3"/>
    <w:qFormat/>
    <w:rsid w:val="00462440"/>
    <w:pPr>
      <w:spacing w:before="40" w:after="80" w:line="240" w:lineRule="auto"/>
    </w:pPr>
    <w:rPr>
      <w:rFonts w:asciiTheme="majorHAnsi" w:hAnsiTheme="majorHAnsi"/>
      <w:b/>
      <w:color w:val="727CA3" w:themeColor="accent1"/>
      <w:sz w:val="18"/>
    </w:rPr>
  </w:style>
  <w:style w:type="paragraph" w:styleId="Quote">
    <w:name w:val="Quote"/>
    <w:basedOn w:val="Normal"/>
    <w:link w:val="QuoteChar"/>
    <w:uiPriority w:val="29"/>
    <w:qFormat/>
    <w:rsid w:val="00462440"/>
    <w:rPr>
      <w:i/>
      <w:color w:val="7F7F7F" w:themeColor="background1" w:themeShade="7F"/>
    </w:rPr>
  </w:style>
  <w:style w:type="character" w:customStyle="1" w:styleId="QuoteChar">
    <w:name w:val="Quote Char"/>
    <w:basedOn w:val="DefaultParagraphFont"/>
    <w:link w:val="Quote"/>
    <w:uiPriority w:val="29"/>
    <w:rsid w:val="00462440"/>
    <w:rPr>
      <w:rFonts w:cs="Times New Roman"/>
      <w:i/>
      <w:color w:val="7F7F7F" w:themeColor="background1" w:themeShade="7F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440"/>
    <w:rPr>
      <w:rFonts w:asciiTheme="majorHAnsi" w:hAnsiTheme="majorHAnsi" w:cs="Times New Roman"/>
      <w:color w:val="628BAD" w:themeColor="accent2" w:themeShade="BF"/>
      <w:spacing w:val="5"/>
      <w:sz w:val="20"/>
      <w:szCs w:val="28"/>
      <w:lang w:eastAsia="ja-JP"/>
    </w:rPr>
  </w:style>
  <w:style w:type="paragraph" w:customStyle="1" w:styleId="PersonalName">
    <w:name w:val="Personal Name"/>
    <w:basedOn w:val="NoSpacing"/>
    <w:link w:val="PersonalNameChar"/>
    <w:uiPriority w:val="1"/>
    <w:qFormat/>
    <w:rsid w:val="00462440"/>
    <w:pPr>
      <w:jc w:val="right"/>
    </w:pPr>
    <w:rPr>
      <w:rFonts w:asciiTheme="majorHAnsi" w:hAnsiTheme="majorHAnsi"/>
      <w:noProof/>
      <w:color w:val="525A7D" w:themeColor="accent1" w:themeShade="BF"/>
      <w:sz w:val="40"/>
      <w:szCs w:val="40"/>
    </w:rPr>
  </w:style>
  <w:style w:type="paragraph" w:styleId="ListBullet2">
    <w:name w:val="List Bullet 2"/>
    <w:basedOn w:val="Normal"/>
    <w:uiPriority w:val="36"/>
    <w:unhideWhenUsed/>
    <w:qFormat/>
    <w:rsid w:val="00462440"/>
    <w:pPr>
      <w:numPr>
        <w:numId w:val="22"/>
      </w:numPr>
      <w:spacing w:after="1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62440"/>
    <w:rPr>
      <w:color w:val="B292CA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462440"/>
    <w:rPr>
      <w:rFonts w:asciiTheme="majorHAnsi" w:hAnsiTheme="majorHAnsi" w:cs="Times New Roman"/>
      <w:i/>
      <w:color w:val="8E736A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rsid w:val="00462440"/>
    <w:pPr>
      <w:spacing w:after="0" w:line="240" w:lineRule="auto"/>
    </w:pPr>
    <w:rPr>
      <w:rFonts w:asciiTheme="majorHAnsi" w:hAnsiTheme="majorHAnsi"/>
      <w:bCs/>
      <w:color w:val="9FB8CD" w:themeColor="accent2"/>
      <w:sz w:val="16"/>
      <w:szCs w:val="18"/>
    </w:rPr>
  </w:style>
  <w:style w:type="character" w:styleId="Emphasis">
    <w:name w:val="Emphasis"/>
    <w:uiPriority w:val="20"/>
    <w:qFormat/>
    <w:rsid w:val="00462440"/>
    <w:rPr>
      <w:b/>
      <w:i/>
      <w:spacing w:val="0"/>
    </w:rPr>
  </w:style>
  <w:style w:type="character" w:customStyle="1" w:styleId="NoSpacingChar">
    <w:name w:val="No Spacing Char"/>
    <w:basedOn w:val="DefaultParagraphFont"/>
    <w:link w:val="NoSpacing"/>
    <w:uiPriority w:val="99"/>
    <w:rsid w:val="00462440"/>
    <w:rPr>
      <w:rFonts w:cs="Times New Roman"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462440"/>
    <w:rPr>
      <w:rFonts w:asciiTheme="majorHAnsi" w:hAnsiTheme="majorHAnsi" w:cs="Times New Roman"/>
      <w:color w:val="FFFFFF" w:themeColor="background1"/>
      <w:spacing w:val="5"/>
      <w:sz w:val="20"/>
      <w:szCs w:val="32"/>
      <w:shd w:val="clear" w:color="auto" w:fill="9FB8CD" w:themeFill="accent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440"/>
    <w:rPr>
      <w:rFonts w:asciiTheme="majorHAnsi" w:hAnsiTheme="majorHAnsi" w:cs="Times New Roman"/>
      <w:color w:val="595959" w:themeColor="text1" w:themeTint="A6"/>
      <w:spacing w:val="5"/>
      <w:sz w:val="20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440"/>
    <w:rPr>
      <w:rFonts w:asciiTheme="majorHAnsi" w:hAnsiTheme="majorHAnsi" w:cs="Times New Roman"/>
      <w:color w:val="595959" w:themeColor="text1" w:themeTint="A6"/>
      <w:sz w:val="20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440"/>
    <w:rPr>
      <w:rFonts w:asciiTheme="majorHAnsi" w:hAnsiTheme="majorHAnsi" w:cs="Times New Roman"/>
      <w:color w:val="404040" w:themeColor="text1" w:themeTint="BF"/>
      <w:sz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440"/>
    <w:rPr>
      <w:rFonts w:asciiTheme="majorHAnsi" w:hAnsiTheme="majorHAnsi" w:cs="Times New Roman"/>
      <w:b/>
      <w:color w:val="7F7F7F" w:themeColor="background1" w:themeShade="7F"/>
      <w:sz w:val="18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440"/>
    <w:rPr>
      <w:rFonts w:asciiTheme="majorHAnsi" w:hAnsiTheme="majorHAnsi" w:cs="Times New Roman"/>
      <w:b/>
      <w:i/>
      <w:color w:val="808080" w:themeColor="background1" w:themeShade="80"/>
      <w:sz w:val="18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440"/>
    <w:rPr>
      <w:rFonts w:asciiTheme="majorHAnsi" w:hAnsiTheme="majorHAnsi" w:cs="Times New Roman"/>
      <w:color w:val="9FB8CD" w:themeColor="accent2"/>
      <w:sz w:val="18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440"/>
    <w:rPr>
      <w:rFonts w:asciiTheme="majorHAnsi" w:hAnsiTheme="majorHAnsi" w:cs="Times New Roman"/>
      <w:i/>
      <w:color w:val="9FB8CD" w:themeColor="accent2"/>
      <w:sz w:val="18"/>
      <w:szCs w:val="20"/>
      <w:lang w:eastAsia="ja-JP"/>
    </w:rPr>
  </w:style>
  <w:style w:type="character" w:styleId="IntenseEmphasis">
    <w:name w:val="Intense Emphasis"/>
    <w:basedOn w:val="DefaultParagraphFont"/>
    <w:uiPriority w:val="21"/>
    <w:qFormat/>
    <w:rsid w:val="00462440"/>
    <w:rPr>
      <w:rFonts w:cs="Times New Roman"/>
      <w:b/>
      <w:i/>
      <w:color w:val="BAC737" w:themeColor="accent3" w:themeShade="BF"/>
      <w:sz w:val="20"/>
      <w:szCs w:val="20"/>
    </w:rPr>
  </w:style>
  <w:style w:type="paragraph" w:styleId="IntenseQuote">
    <w:name w:val="Intense Quote"/>
    <w:basedOn w:val="Normal"/>
    <w:link w:val="IntenseQuoteChar"/>
    <w:uiPriority w:val="30"/>
    <w:qFormat/>
    <w:rsid w:val="00462440"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hAnsiTheme="majorHAnsi"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440"/>
    <w:rPr>
      <w:rFonts w:asciiTheme="majorHAnsi" w:hAnsiTheme="majorHAnsi" w:cs="Times New Roman"/>
      <w:i/>
      <w:color w:val="FFFFFF" w:themeColor="background1"/>
      <w:sz w:val="20"/>
      <w:szCs w:val="20"/>
      <w:shd w:val="clear" w:color="auto" w:fill="9FB8CD" w:themeFill="accent2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462440"/>
    <w:rPr>
      <w:rFonts w:cs="Times New Roman"/>
      <w:b/>
      <w:color w:val="525A7D" w:themeColor="accent1" w:themeShade="BF"/>
      <w:sz w:val="20"/>
      <w:szCs w:val="20"/>
      <w:u w:val="single"/>
    </w:rPr>
  </w:style>
  <w:style w:type="paragraph" w:styleId="ListBullet3">
    <w:name w:val="List Bullet 3"/>
    <w:basedOn w:val="Normal"/>
    <w:uiPriority w:val="36"/>
    <w:unhideWhenUsed/>
    <w:qFormat/>
    <w:rsid w:val="00462440"/>
    <w:pPr>
      <w:numPr>
        <w:numId w:val="23"/>
      </w:numPr>
      <w:spacing w:after="120"/>
      <w:contextualSpacing/>
    </w:pPr>
  </w:style>
  <w:style w:type="paragraph" w:styleId="ListBullet4">
    <w:name w:val="List Bullet 4"/>
    <w:basedOn w:val="Normal"/>
    <w:uiPriority w:val="36"/>
    <w:unhideWhenUsed/>
    <w:qFormat/>
    <w:rsid w:val="00462440"/>
    <w:pPr>
      <w:numPr>
        <w:numId w:val="24"/>
      </w:numPr>
      <w:spacing w:after="120"/>
      <w:contextualSpacing/>
    </w:pPr>
  </w:style>
  <w:style w:type="paragraph" w:styleId="ListBullet5">
    <w:name w:val="List Bullet 5"/>
    <w:basedOn w:val="Normal"/>
    <w:uiPriority w:val="36"/>
    <w:unhideWhenUsed/>
    <w:qFormat/>
    <w:rsid w:val="00462440"/>
    <w:pPr>
      <w:numPr>
        <w:numId w:val="25"/>
      </w:numPr>
      <w:spacing w:after="120"/>
      <w:contextualSpacing/>
    </w:pPr>
  </w:style>
  <w:style w:type="character" w:styleId="Strong">
    <w:name w:val="Strong"/>
    <w:uiPriority w:val="22"/>
    <w:qFormat/>
    <w:rsid w:val="00462440"/>
    <w:rPr>
      <w:rFonts w:asciiTheme="minorHAnsi" w:hAnsiTheme="minorHAnsi"/>
      <w:b/>
      <w:color w:val="9FB8CD" w:themeColor="accent2"/>
    </w:rPr>
  </w:style>
  <w:style w:type="character" w:styleId="SubtleEmphasis">
    <w:name w:val="Subtle Emphasis"/>
    <w:basedOn w:val="DefaultParagraphFont"/>
    <w:uiPriority w:val="19"/>
    <w:qFormat/>
    <w:rsid w:val="00462440"/>
    <w:rPr>
      <w:rFonts w:cs="Times New Roman"/>
      <w:i/>
      <w:color w:val="737373" w:themeColor="text1" w:themeTint="8C"/>
      <w:kern w:val="16"/>
      <w:sz w:val="20"/>
      <w:szCs w:val="24"/>
    </w:rPr>
  </w:style>
  <w:style w:type="character" w:styleId="SubtleReference">
    <w:name w:val="Subtle Reference"/>
    <w:basedOn w:val="DefaultParagraphFont"/>
    <w:uiPriority w:val="31"/>
    <w:qFormat/>
    <w:rsid w:val="00462440"/>
    <w:rPr>
      <w:rFonts w:cs="Times New Roman"/>
      <w:color w:val="737373" w:themeColor="text1" w:themeTint="8C"/>
      <w:sz w:val="20"/>
      <w:szCs w:val="20"/>
      <w:u w:val="single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rsid w:val="00462440"/>
    <w:pPr>
      <w:tabs>
        <w:tab w:val="right" w:leader="dot" w:pos="8630"/>
      </w:tabs>
      <w:spacing w:after="40" w:line="240" w:lineRule="auto"/>
    </w:pPr>
    <w:rPr>
      <w:smallCaps/>
      <w:noProof/>
      <w:color w:val="9FB8CD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rsid w:val="00462440"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rsid w:val="00462440"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rsid w:val="00462440"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rsid w:val="00462440"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rsid w:val="00462440"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rsid w:val="00462440"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rsid w:val="00462440"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rsid w:val="00462440"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SendersAddress">
    <w:name w:val="Sender's Address"/>
    <w:basedOn w:val="NoSpacing"/>
    <w:link w:val="SendersAddressChar"/>
    <w:uiPriority w:val="2"/>
    <w:unhideWhenUsed/>
    <w:qFormat/>
    <w:rsid w:val="00462440"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szCs w:val="18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462440"/>
    <w:pPr>
      <w:spacing w:after="720" w:line="240" w:lineRule="auto"/>
    </w:pPr>
    <w:rPr>
      <w:rFonts w:asciiTheme="majorHAnsi" w:hAnsiTheme="majorHAnsi" w:cstheme="minorHAnsi"/>
      <w:color w:val="9FB8CD" w:themeColor="accen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62440"/>
    <w:rPr>
      <w:rFonts w:asciiTheme="majorHAnsi" w:hAnsiTheme="majorHAnsi"/>
      <w:color w:val="9FB8CD" w:themeColor="accent2"/>
      <w:sz w:val="24"/>
      <w:szCs w:val="24"/>
      <w:lang w:eastAsia="ja-JP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462440"/>
    <w:pPr>
      <w:spacing w:line="240" w:lineRule="auto"/>
    </w:pPr>
    <w:rPr>
      <w:rFonts w:asciiTheme="majorHAnsi" w:hAnsiTheme="majorHAnsi"/>
      <w:color w:val="9FB8CD" w:themeColor="accent2"/>
      <w:sz w:val="52"/>
      <w:szCs w:val="48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462440"/>
    <w:rPr>
      <w:rFonts w:asciiTheme="majorHAnsi" w:hAnsiTheme="majorHAnsi" w:cs="Times New Roman"/>
      <w:color w:val="9FB8CD" w:themeColor="accent2"/>
      <w:sz w:val="52"/>
      <w:szCs w:val="48"/>
      <w:lang w:eastAsia="ja-JP"/>
    </w:rPr>
  </w:style>
  <w:style w:type="character" w:customStyle="1" w:styleId="PersonalNameChar">
    <w:name w:val="Personal Name Char"/>
    <w:basedOn w:val="NoSpacingChar"/>
    <w:link w:val="PersonalName"/>
    <w:uiPriority w:val="1"/>
    <w:rsid w:val="00462440"/>
    <w:rPr>
      <w:rFonts w:asciiTheme="majorHAnsi" w:hAnsiTheme="majorHAnsi" w:cs="Times New Roman"/>
      <w:noProof/>
      <w:color w:val="525A7D" w:themeColor="accent1" w:themeShade="BF"/>
      <w:sz w:val="40"/>
      <w:szCs w:val="40"/>
      <w:lang w:eastAsia="ja-JP"/>
    </w:rPr>
  </w:style>
  <w:style w:type="character" w:customStyle="1" w:styleId="SectionChar">
    <w:name w:val="Section Char"/>
    <w:basedOn w:val="DefaultParagraphFont"/>
    <w:link w:val="Section"/>
    <w:uiPriority w:val="1"/>
    <w:rsid w:val="00462440"/>
    <w:rPr>
      <w:rFonts w:asciiTheme="majorHAnsi" w:hAnsiTheme="majorHAnsi" w:cs="Times New Roman"/>
      <w:b/>
      <w:color w:val="9FB8CD" w:themeColor="accent2"/>
      <w:sz w:val="24"/>
      <w:szCs w:val="20"/>
      <w:lang w:eastAsia="ja-JP"/>
    </w:rPr>
  </w:style>
  <w:style w:type="character" w:customStyle="1" w:styleId="SubsectionChar">
    <w:name w:val="Subsection Char"/>
    <w:basedOn w:val="DefaultParagraphFont"/>
    <w:link w:val="Subsection"/>
    <w:uiPriority w:val="3"/>
    <w:rsid w:val="00462440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character" w:customStyle="1" w:styleId="SendersAddressChar">
    <w:name w:val="Sender's Address Char"/>
    <w:basedOn w:val="NoSpacingChar"/>
    <w:link w:val="SendersAddress"/>
    <w:uiPriority w:val="1"/>
    <w:semiHidden/>
    <w:rsid w:val="00462440"/>
    <w:rPr>
      <w:rFonts w:asciiTheme="majorHAnsi" w:hAnsiTheme="majorHAnsi" w:cs="Times New Roman"/>
      <w:color w:val="9FB8CD" w:themeColor="accent2"/>
      <w:sz w:val="18"/>
      <w:szCs w:val="18"/>
      <w:lang w:eastAsia="ja-JP"/>
    </w:rPr>
  </w:style>
  <w:style w:type="character" w:styleId="PlaceholderText">
    <w:name w:val="Placeholder Text"/>
    <w:basedOn w:val="DefaultParagraphFont"/>
    <w:uiPriority w:val="99"/>
    <w:unhideWhenUsed/>
    <w:rsid w:val="00462440"/>
    <w:rPr>
      <w:color w:val="808080"/>
    </w:rPr>
  </w:style>
  <w:style w:type="paragraph" w:customStyle="1" w:styleId="SubsectionDate">
    <w:name w:val="Subsection Date"/>
    <w:basedOn w:val="Section"/>
    <w:link w:val="SubsectionDateChar"/>
    <w:uiPriority w:val="4"/>
    <w:qFormat/>
    <w:rsid w:val="00462440"/>
    <w:rPr>
      <w:b w:val="0"/>
      <w:color w:val="727CA3" w:themeColor="accent1"/>
      <w:sz w:val="18"/>
    </w:rPr>
  </w:style>
  <w:style w:type="paragraph" w:customStyle="1" w:styleId="SubsectionText">
    <w:name w:val="Subsection Text"/>
    <w:basedOn w:val="Normal"/>
    <w:uiPriority w:val="5"/>
    <w:qFormat/>
    <w:rsid w:val="00462440"/>
    <w:pPr>
      <w:spacing w:after="320"/>
      <w:contextualSpacing/>
    </w:pPr>
  </w:style>
  <w:style w:type="character" w:customStyle="1" w:styleId="SubsectionDateChar">
    <w:name w:val="Subsection Date Char"/>
    <w:basedOn w:val="SubsectionChar"/>
    <w:link w:val="SubsectionDate"/>
    <w:uiPriority w:val="4"/>
    <w:rsid w:val="00462440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paragraph" w:customStyle="1" w:styleId="FooterFirstPage">
    <w:name w:val="Footer First Page"/>
    <w:basedOn w:val="Footer"/>
    <w:uiPriority w:val="34"/>
    <w:rsid w:val="00462440"/>
    <w:pPr>
      <w:pBdr>
        <w:top w:val="dashed" w:sz="4" w:space="18" w:color="7F7F7F"/>
      </w:pBdr>
      <w:jc w:val="right"/>
    </w:pPr>
    <w:rPr>
      <w:color w:val="7F7F7F" w:themeColor="text1" w:themeTint="80"/>
      <w:szCs w:val="18"/>
    </w:rPr>
  </w:style>
  <w:style w:type="paragraph" w:customStyle="1" w:styleId="HeaderFirstPage">
    <w:name w:val="Header First Page"/>
    <w:basedOn w:val="Header"/>
    <w:qFormat/>
    <w:rsid w:val="00462440"/>
    <w:pPr>
      <w:pBdr>
        <w:bottom w:val="dashed" w:sz="4" w:space="18" w:color="7F7F7F"/>
      </w:pBdr>
      <w:spacing w:line="396" w:lineRule="auto"/>
    </w:pPr>
    <w:rPr>
      <w:color w:val="7F7F7F" w:themeColor="text1" w:themeTint="80"/>
    </w:rPr>
  </w:style>
  <w:style w:type="paragraph" w:customStyle="1" w:styleId="AddressText">
    <w:name w:val="Address Text"/>
    <w:basedOn w:val="NoSpacing"/>
    <w:uiPriority w:val="2"/>
    <w:qFormat/>
    <w:rsid w:val="00462440"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lang w:bidi="he-IL"/>
    </w:rPr>
  </w:style>
  <w:style w:type="paragraph" w:customStyle="1" w:styleId="HeaderLeft">
    <w:name w:val="Header Left"/>
    <w:basedOn w:val="Header"/>
    <w:uiPriority w:val="35"/>
    <w:unhideWhenUsed/>
    <w:qFormat/>
    <w:rsid w:val="00462440"/>
    <w:pPr>
      <w:pBdr>
        <w:bottom w:val="dashed" w:sz="4" w:space="18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paragraph" w:customStyle="1" w:styleId="FooterLeft">
    <w:name w:val="Footer Left"/>
    <w:basedOn w:val="Normal"/>
    <w:next w:val="Subsection"/>
    <w:uiPriority w:val="35"/>
    <w:unhideWhenUsed/>
    <w:qFormat/>
    <w:rsid w:val="00462440"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  <w:szCs w:val="18"/>
    </w:rPr>
  </w:style>
  <w:style w:type="paragraph" w:customStyle="1" w:styleId="HeaderRight">
    <w:name w:val="Header Right"/>
    <w:basedOn w:val="Header"/>
    <w:uiPriority w:val="35"/>
    <w:unhideWhenUsed/>
    <w:qFormat/>
    <w:rsid w:val="00462440"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customStyle="1" w:styleId="FooterRight">
    <w:name w:val="Footer Right"/>
    <w:basedOn w:val="Footer"/>
    <w:uiPriority w:val="35"/>
    <w:unhideWhenUsed/>
    <w:qFormat/>
    <w:rsid w:val="00462440"/>
    <w:pPr>
      <w:pBdr>
        <w:top w:val="dashed" w:sz="4" w:space="18" w:color="7F7F7F"/>
      </w:pBdr>
      <w:jc w:val="right"/>
    </w:pPr>
    <w:rPr>
      <w:color w:val="7F7F7F" w:themeColor="text1" w:themeTint="80"/>
      <w:szCs w:val="18"/>
      <w:lang w:eastAsia="en-US"/>
    </w:rPr>
  </w:style>
  <w:style w:type="paragraph" w:customStyle="1" w:styleId="RecipientsName">
    <w:name w:val="Recipient's Name"/>
    <w:basedOn w:val="NoSpacing"/>
    <w:uiPriority w:val="1"/>
    <w:qFormat/>
    <w:rsid w:val="00462440"/>
    <w:pPr>
      <w:jc w:val="right"/>
    </w:pPr>
    <w:rPr>
      <w:rFonts w:asciiTheme="majorHAnsi" w:hAnsiTheme="majorHAnsi"/>
      <w:noProof/>
      <w:color w:val="525A7D" w:themeColor="accent1" w:themeShade="BF"/>
      <w:sz w:val="36"/>
      <w:szCs w:val="36"/>
      <w:lang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Origin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98D02255E70F44CCB4FA32E209D294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3805E0-CF73-4AF5-B628-4923761020ED}"/>
      </w:docPartPr>
      <w:docPartBody>
        <w:p w:rsidR="00512D48" w:rsidRDefault="00FD1A7D" w:rsidP="00FD1A7D">
          <w:pPr>
            <w:pStyle w:val="98D02255E70F44CCB4FA32E209D29461"/>
          </w:pPr>
          <w:r>
            <w:t>[Type your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5E0A79"/>
    <w:rsid w:val="00421266"/>
    <w:rsid w:val="00512D48"/>
    <w:rsid w:val="005E0A79"/>
    <w:rsid w:val="00983283"/>
    <w:rsid w:val="00DE1528"/>
    <w:rsid w:val="00E40D93"/>
    <w:rsid w:val="00F85CA7"/>
    <w:rsid w:val="00FD1A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1A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FD1A7D"/>
    <w:rPr>
      <w:color w:val="808080"/>
    </w:rPr>
  </w:style>
  <w:style w:type="paragraph" w:customStyle="1" w:styleId="EFE64B5577CB4F3EB67E663CA02900C6">
    <w:name w:val="EFE64B5577CB4F3EB67E663CA02900C6"/>
    <w:rsid w:val="00FD1A7D"/>
  </w:style>
  <w:style w:type="paragraph" w:customStyle="1" w:styleId="233E70ADB4DB4DC1ACFEB39A847EC503">
    <w:name w:val="233E70ADB4DB4DC1ACFEB39A847EC503"/>
    <w:rsid w:val="00FD1A7D"/>
  </w:style>
  <w:style w:type="paragraph" w:customStyle="1" w:styleId="B2D8861E67E442918C21164D6D0E0B44">
    <w:name w:val="B2D8861E67E442918C21164D6D0E0B44"/>
    <w:rsid w:val="00FD1A7D"/>
  </w:style>
  <w:style w:type="paragraph" w:customStyle="1" w:styleId="A6FD04F1605747B685AD3B9FBE17FC77">
    <w:name w:val="A6FD04F1605747B685AD3B9FBE17FC77"/>
    <w:rsid w:val="00FD1A7D"/>
  </w:style>
  <w:style w:type="paragraph" w:customStyle="1" w:styleId="5BCE103A7B5949DCB075CEAEE9160659">
    <w:name w:val="5BCE103A7B5949DCB075CEAEE9160659"/>
    <w:rsid w:val="00FD1A7D"/>
  </w:style>
  <w:style w:type="paragraph" w:customStyle="1" w:styleId="E06F8981B6BE4C8FAF0A7B6757CC9EBB">
    <w:name w:val="E06F8981B6BE4C8FAF0A7B6757CC9EBB"/>
    <w:rsid w:val="00FD1A7D"/>
  </w:style>
  <w:style w:type="paragraph" w:customStyle="1" w:styleId="8FC4D5A5CA294B6D959BEE900748961F">
    <w:name w:val="8FC4D5A5CA294B6D959BEE900748961F"/>
    <w:rsid w:val="00FD1A7D"/>
  </w:style>
  <w:style w:type="paragraph" w:customStyle="1" w:styleId="12D7269D6740444182E1065A7F570645">
    <w:name w:val="12D7269D6740444182E1065A7F570645"/>
    <w:rsid w:val="00FD1A7D"/>
  </w:style>
  <w:style w:type="paragraph" w:customStyle="1" w:styleId="BAC81F9BE62541218F49D633846CF3FF">
    <w:name w:val="BAC81F9BE62541218F49D633846CF3FF"/>
    <w:rsid w:val="00FD1A7D"/>
  </w:style>
  <w:style w:type="paragraph" w:customStyle="1" w:styleId="83C26501D0E341C085885565F07A9785">
    <w:name w:val="83C26501D0E341C085885565F07A9785"/>
    <w:rsid w:val="00FD1A7D"/>
  </w:style>
  <w:style w:type="paragraph" w:customStyle="1" w:styleId="F8F9C4C32287451399485C0D90BC1F38">
    <w:name w:val="F8F9C4C32287451399485C0D90BC1F38"/>
    <w:rsid w:val="00FD1A7D"/>
  </w:style>
  <w:style w:type="paragraph" w:customStyle="1" w:styleId="C7B38222A0E3471089298D993374A377">
    <w:name w:val="C7B38222A0E3471089298D993374A377"/>
    <w:rsid w:val="00FD1A7D"/>
  </w:style>
  <w:style w:type="paragraph" w:customStyle="1" w:styleId="809B3027E1644C27BC06D779B8A560E4">
    <w:name w:val="809B3027E1644C27BC06D779B8A560E4"/>
    <w:rsid w:val="005E0A79"/>
  </w:style>
  <w:style w:type="paragraph" w:customStyle="1" w:styleId="2BFAF58C7CDD4458849C6D8ED7B06470">
    <w:name w:val="2BFAF58C7CDD4458849C6D8ED7B06470"/>
    <w:rsid w:val="00FD1A7D"/>
  </w:style>
  <w:style w:type="paragraph" w:customStyle="1" w:styleId="98D02255E70F44CCB4FA32E209D29461">
    <w:name w:val="98D02255E70F44CCB4FA32E209D29461"/>
    <w:rsid w:val="00FD1A7D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ns:customPropertyEditors xmlns:tns="http://schemas.microsoft.com/office/2006/customDocumentInformationPanel">
  <tns:showOnOpen/>
  <tns:defaultPropertyEditorNamespace/>
</tns:customPropertyEditors>
</file>

<file path=customXml/itemProps1.xml><?xml version="1.0" encoding="utf-8"?>
<ds:datastoreItem xmlns:ds="http://schemas.openxmlformats.org/officeDocument/2006/customXml" ds:itemID="{63361B41-9EA9-4B18-B598-1F4C6C2537EB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OriginResume.Dotx</Template>
  <TotalTime>209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 PATEL</dc:creator>
  <cp:lastModifiedBy>Bisag</cp:lastModifiedBy>
  <cp:revision>83</cp:revision>
  <cp:lastPrinted>2021-11-23T10:10:00Z</cp:lastPrinted>
  <dcterms:created xsi:type="dcterms:W3CDTF">2021-11-17T05:29:00Z</dcterms:created>
  <dcterms:modified xsi:type="dcterms:W3CDTF">2021-11-23T10:13:00Z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1033</vt:i4>
  </property>
  <property fmtid="{D5CDD505-2E9C-101B-9397-08002B2CF9AE}" pid="3" name="_Version">
    <vt:lpwstr>0809</vt:lpwstr>
  </property>
</Properties>
</file>