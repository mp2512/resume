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="-172" w:tblpY="-524"/>
        <w:tblW w:w="5000" w:type="pct"/>
        <w:tblBorders>
          <w:top w:val="single" w:sz="6" w:space="0" w:color="9FB8CD" w:themeColor="accent2"/>
          <w:left w:val="single" w:sz="6" w:space="0" w:color="9FB8CD" w:themeColor="accent2"/>
          <w:bottom w:val="single" w:sz="6" w:space="0" w:color="9FB8CD" w:themeColor="accent2"/>
          <w:right w:val="single" w:sz="6" w:space="0" w:color="9FB8CD" w:themeColor="accent2"/>
          <w:insideH w:val="single" w:sz="6" w:space="0" w:color="9FB8CD" w:themeColor="accent2"/>
          <w:insideV w:val="single" w:sz="6" w:space="0" w:color="9FB8CD" w:themeColor="accent2"/>
        </w:tblBorders>
        <w:tblCellMar>
          <w:left w:w="0" w:type="dxa"/>
          <w:right w:w="0" w:type="dxa"/>
        </w:tblCellMar>
        <w:tblLook w:val="04A0"/>
      </w:tblPr>
      <w:tblGrid>
        <w:gridCol w:w="368"/>
        <w:gridCol w:w="9360"/>
      </w:tblGrid>
      <w:tr w:rsidR="00A84B02" w:rsidTr="00A84B02">
        <w:trPr>
          <w:trHeight w:val="1365"/>
        </w:trPr>
        <w:tc>
          <w:tcPr>
            <w:tcW w:w="368" w:type="dxa"/>
            <w:shd w:val="clear" w:color="auto" w:fill="9FB8CD" w:themeFill="accent2"/>
          </w:tcPr>
          <w:p w:rsidR="00A84B02" w:rsidRDefault="00A84B02" w:rsidP="00A84B02"/>
        </w:tc>
        <w:tc>
          <w:tcPr>
            <w:tcW w:w="9360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84B02" w:rsidRDefault="00A84B02" w:rsidP="00A84B02">
            <w:pPr>
              <w:pStyle w:val="PersonalName"/>
            </w:pPr>
            <w:r>
              <w:rPr>
                <w:color w:val="9FB8CD" w:themeColor="accent2"/>
                <w:spacing w:val="10"/>
              </w:rPr>
              <w:sym w:font="Wingdings 3" w:char="F07D"/>
            </w:r>
            <w:sdt>
              <w:sdtPr>
                <w:id w:val="10979384"/>
                <w:placeholder>
                  <w:docPart w:val="98D02255E70F44CCB4FA32E209D29461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r>
                  <w:t>MAYUR PATEL</w:t>
                </w:r>
              </w:sdtContent>
            </w:sdt>
          </w:p>
          <w:p w:rsidR="00A84B02" w:rsidRPr="00770BD2" w:rsidRDefault="00A84B02" w:rsidP="00A84B02">
            <w:pPr>
              <w:pStyle w:val="PersonalName"/>
              <w:jc w:val="center"/>
              <w:rPr>
                <w:color w:val="525A7D"/>
                <w:sz w:val="22"/>
                <w:szCs w:val="22"/>
              </w:rPr>
            </w:pPr>
            <w:r w:rsidRPr="00770BD2">
              <w:rPr>
                <w:color w:val="525A7D"/>
                <w:sz w:val="22"/>
                <w:szCs w:val="22"/>
              </w:rPr>
              <w:t xml:space="preserve">                                                                                  JAVA DEVELOPER</w:t>
            </w:r>
          </w:p>
          <w:p w:rsidR="00A84B02" w:rsidRPr="00C06BE7" w:rsidRDefault="00A84B02" w:rsidP="00A84B02">
            <w:pPr>
              <w:pStyle w:val="AddressText"/>
              <w:rPr>
                <w:b/>
                <w:sz w:val="20"/>
              </w:rPr>
            </w:pPr>
            <w:r w:rsidRPr="00C06BE7">
              <w:rPr>
                <w:b/>
                <w:sz w:val="20"/>
              </w:rPr>
              <w:t>VASTRAPUR,AHMEDABAD</w:t>
            </w:r>
          </w:p>
          <w:p w:rsidR="00A84B02" w:rsidRPr="00C06BE7" w:rsidRDefault="00A84B02" w:rsidP="00A84B02">
            <w:pPr>
              <w:pStyle w:val="AddressText"/>
              <w:rPr>
                <w:b/>
                <w:sz w:val="20"/>
              </w:rPr>
            </w:pPr>
            <w:r w:rsidRPr="00C06BE7">
              <w:rPr>
                <w:b/>
                <w:sz w:val="20"/>
              </w:rPr>
              <w:t>Phone: 7990424885</w:t>
            </w:r>
          </w:p>
          <w:p w:rsidR="00A84B02" w:rsidRPr="00C06BE7" w:rsidRDefault="00A84B02" w:rsidP="00A84B02">
            <w:pPr>
              <w:pStyle w:val="AddressText"/>
              <w:rPr>
                <w:b/>
                <w:sz w:val="20"/>
              </w:rPr>
            </w:pPr>
            <w:r w:rsidRPr="00C06BE7">
              <w:rPr>
                <w:b/>
                <w:sz w:val="20"/>
              </w:rPr>
              <w:t xml:space="preserve">E-mail: </w:t>
            </w:r>
            <w:r>
              <w:rPr>
                <w:b/>
                <w:sz w:val="20"/>
              </w:rPr>
              <w:t>pate</w:t>
            </w:r>
            <w:r w:rsidRPr="00C06BE7">
              <w:rPr>
                <w:b/>
                <w:sz w:val="20"/>
              </w:rPr>
              <w:t>lmayur2591@gmail.com</w:t>
            </w:r>
          </w:p>
          <w:p w:rsidR="00A84B02" w:rsidRDefault="00A84B02" w:rsidP="00A84B02">
            <w:pPr>
              <w:pStyle w:val="AddressText"/>
              <w:rPr>
                <w:sz w:val="24"/>
              </w:rPr>
            </w:pPr>
          </w:p>
        </w:tc>
      </w:tr>
    </w:tbl>
    <w:sdt>
      <w:sdtPr>
        <w:alias w:val="Resume Name"/>
        <w:tag w:val="Resume Name"/>
        <w:id w:val="703981219"/>
        <w:placeholder>
          <w:docPart w:val="EFE64B5577CB4F3EB67E663CA02900C6"/>
        </w:placeholder>
        <w:docPartList>
          <w:docPartGallery w:val="Quick Parts"/>
          <w:docPartCategory w:val=" Resume Name"/>
        </w:docPartList>
      </w:sdtPr>
      <w:sdtContent>
        <w:p w:rsidR="00462440" w:rsidRDefault="00462440">
          <w:pPr>
            <w:pStyle w:val="NoSpacing"/>
          </w:pPr>
        </w:p>
        <w:p w:rsidR="00462440" w:rsidRDefault="00987EED">
          <w:pPr>
            <w:pStyle w:val="NoSpacing"/>
          </w:pPr>
        </w:p>
      </w:sdtContent>
    </w:sdt>
    <w:tbl>
      <w:tblPr>
        <w:tblStyle w:val="TableGrid"/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/>
      </w:tblPr>
      <w:tblGrid>
        <w:gridCol w:w="365"/>
        <w:gridCol w:w="9363"/>
      </w:tblGrid>
      <w:tr w:rsidR="00462440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462440" w:rsidRDefault="00462440"/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462440" w:rsidRDefault="001C0740">
            <w:pPr>
              <w:pStyle w:val="Section"/>
            </w:pPr>
            <w:r>
              <w:t xml:space="preserve">Professional </w:t>
            </w:r>
            <w:r w:rsidR="009A58B4">
              <w:t>Summary</w:t>
            </w:r>
          </w:p>
          <w:p w:rsidR="00462440" w:rsidRDefault="00924852">
            <w:pPr>
              <w:pStyle w:val="SubsectionText"/>
              <w:rPr>
                <w:color w:val="525A7D"/>
                <w:sz w:val="22"/>
                <w:szCs w:val="22"/>
              </w:rPr>
            </w:pPr>
            <w:r w:rsidRPr="007D7ABF">
              <w:rPr>
                <w:color w:val="525A7D"/>
                <w:sz w:val="22"/>
                <w:szCs w:val="22"/>
              </w:rPr>
              <w:t>Over 6 Months of Professional Experience In Development And Deployment  Of Various Web and GIS Based  Application Using Java Spring Boot Technologies And  Working On The Complete System Development Life Cycle</w:t>
            </w:r>
            <w:r w:rsidR="00770BD2" w:rsidRPr="007D7ABF">
              <w:rPr>
                <w:color w:val="525A7D"/>
                <w:sz w:val="22"/>
                <w:szCs w:val="22"/>
              </w:rPr>
              <w:t xml:space="preserve"> </w:t>
            </w:r>
            <w:r w:rsidRPr="007D7ABF">
              <w:rPr>
                <w:color w:val="525A7D"/>
                <w:sz w:val="22"/>
                <w:szCs w:val="22"/>
              </w:rPr>
              <w:t xml:space="preserve">(SDLC). </w:t>
            </w:r>
          </w:p>
          <w:p w:rsidR="00E70773" w:rsidRDefault="00E70773" w:rsidP="00E70773">
            <w:pPr>
              <w:pStyle w:val="Section"/>
            </w:pPr>
            <w:r>
              <w:t>Experience</w:t>
            </w:r>
          </w:p>
          <w:p w:rsidR="00E70773" w:rsidRPr="007614EF" w:rsidRDefault="00E70773" w:rsidP="00E70773">
            <w:pPr>
              <w:pStyle w:val="SubsectionDate"/>
              <w:rPr>
                <w:sz w:val="22"/>
                <w:szCs w:val="22"/>
              </w:rPr>
            </w:pPr>
            <w:r>
              <w:rPr>
                <w:rStyle w:val="SubsectionChar"/>
                <w:sz w:val="22"/>
                <w:szCs w:val="22"/>
              </w:rPr>
              <w:t xml:space="preserve">Spring Boot </w:t>
            </w:r>
            <w:r w:rsidRPr="007614EF">
              <w:rPr>
                <w:rStyle w:val="SubsectionChar"/>
                <w:sz w:val="22"/>
                <w:szCs w:val="22"/>
              </w:rPr>
              <w:t>Java Developer</w:t>
            </w:r>
          </w:p>
          <w:p w:rsidR="00E70773" w:rsidRPr="00CB7817" w:rsidRDefault="00E70773" w:rsidP="00E70773">
            <w:pPr>
              <w:pStyle w:val="SubsectionDate"/>
              <w:rPr>
                <w:b/>
                <w:sz w:val="22"/>
                <w:szCs w:val="22"/>
              </w:rPr>
            </w:pPr>
            <w:r>
              <w:rPr>
                <w:b/>
              </w:rPr>
              <w:t xml:space="preserve"> </w:t>
            </w:r>
            <w:r w:rsidRPr="009F05BA">
              <w:rPr>
                <w:b/>
                <w:sz w:val="22"/>
                <w:szCs w:val="22"/>
              </w:rPr>
              <w:t xml:space="preserve">BISAG-N </w:t>
            </w:r>
            <w:r>
              <w:t xml:space="preserve"> (Near CH’0’ Circle,Highway,Indulal Yagnik Marg,Gandhinagar)</w:t>
            </w:r>
          </w:p>
          <w:p w:rsidR="0032688A" w:rsidRDefault="0032688A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Using Web Development Technologies like HTML5,CSS3,JavaScript</w:t>
            </w:r>
          </w:p>
          <w:p w:rsidR="00DE5E93" w:rsidRDefault="00DE5E93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Built Java Applications Using Maven and JAVA/J2EE  Application Through Application Servers</w:t>
            </w:r>
          </w:p>
          <w:p w:rsidR="00DE5E93" w:rsidRDefault="00DE5E93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Worked On Spring MVC Architecture for Web Application</w:t>
            </w:r>
          </w:p>
          <w:p w:rsidR="00DE5E93" w:rsidRDefault="00DE5E93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Configure and Deployed The Application Using Tomcat</w:t>
            </w:r>
            <w:r w:rsidR="00703FD3">
              <w:rPr>
                <w:color w:val="525A7D"/>
                <w:sz w:val="22"/>
                <w:szCs w:val="22"/>
              </w:rPr>
              <w:t xml:space="preserve"> Server</w:t>
            </w:r>
          </w:p>
          <w:p w:rsidR="00703FD3" w:rsidRDefault="00E035EF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 xml:space="preserve">Implemented The Database Connectivity using JDBC With PostgreSQL </w:t>
            </w:r>
          </w:p>
          <w:p w:rsidR="00B30FAE" w:rsidRDefault="00B30FAE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Implemented Server Side Programs by Using  Servlets and JSP</w:t>
            </w:r>
          </w:p>
          <w:p w:rsidR="002611CE" w:rsidRDefault="002611CE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 xml:space="preserve">Used  Eclipse as the IDE </w:t>
            </w:r>
          </w:p>
          <w:p w:rsidR="002611CE" w:rsidRDefault="002611CE" w:rsidP="0032688A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color w:val="525A7D"/>
                <w:sz w:val="22"/>
                <w:szCs w:val="22"/>
              </w:rPr>
              <w:t>Used GIS Application</w:t>
            </w:r>
            <w:r w:rsidR="00352E6B">
              <w:rPr>
                <w:color w:val="525A7D"/>
                <w:sz w:val="22"/>
                <w:szCs w:val="22"/>
              </w:rPr>
              <w:t xml:space="preserve"> </w:t>
            </w:r>
            <w:r>
              <w:rPr>
                <w:color w:val="525A7D"/>
                <w:sz w:val="22"/>
                <w:szCs w:val="22"/>
              </w:rPr>
              <w:t xml:space="preserve"> QGIS</w:t>
            </w:r>
          </w:p>
          <w:p w:rsidR="00E70773" w:rsidRDefault="00E70773" w:rsidP="00E70773"/>
          <w:p w:rsidR="00E70773" w:rsidRDefault="00E70773" w:rsidP="00E70773">
            <w:pPr>
              <w:pStyle w:val="Section"/>
            </w:pPr>
            <w:r>
              <w:t>Technical Skills</w:t>
            </w:r>
          </w:p>
          <w:p w:rsidR="00E70773" w:rsidRPr="00F34BF2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 w:rsidRPr="00947C42">
              <w:rPr>
                <w:b/>
                <w:color w:val="525A7D"/>
                <w:sz w:val="22"/>
                <w:szCs w:val="22"/>
              </w:rPr>
              <w:t>Language:-</w:t>
            </w:r>
            <w:r>
              <w:rPr>
                <w:b/>
                <w:color w:val="525A7D"/>
                <w:sz w:val="22"/>
                <w:szCs w:val="22"/>
              </w:rPr>
              <w:t xml:space="preserve"> </w:t>
            </w:r>
            <w:r>
              <w:rPr>
                <w:color w:val="525A7D"/>
                <w:sz w:val="24"/>
                <w:szCs w:val="24"/>
              </w:rPr>
              <w:t>Java,C,C</w:t>
            </w:r>
            <w:r w:rsidRPr="00F34BF2">
              <w:rPr>
                <w:color w:val="525A7D"/>
                <w:sz w:val="24"/>
                <w:szCs w:val="24"/>
              </w:rPr>
              <w:t>++</w:t>
            </w:r>
          </w:p>
          <w:p w:rsidR="00E70773" w:rsidRPr="009C3199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Web Technologies:</w:t>
            </w:r>
            <w:r>
              <w:rPr>
                <w:color w:val="525A7D"/>
                <w:sz w:val="22"/>
                <w:szCs w:val="22"/>
              </w:rPr>
              <w:t xml:space="preserve">- </w:t>
            </w:r>
            <w:r w:rsidRPr="00F34BF2">
              <w:rPr>
                <w:color w:val="525A7D"/>
                <w:sz w:val="24"/>
                <w:szCs w:val="24"/>
              </w:rPr>
              <w:t>Jsp,</w:t>
            </w:r>
            <w:r>
              <w:rPr>
                <w:color w:val="525A7D"/>
                <w:sz w:val="24"/>
                <w:szCs w:val="24"/>
              </w:rPr>
              <w:t xml:space="preserve"> </w:t>
            </w:r>
            <w:r w:rsidRPr="00F34BF2">
              <w:rPr>
                <w:color w:val="525A7D"/>
                <w:sz w:val="24"/>
                <w:szCs w:val="24"/>
              </w:rPr>
              <w:t>Servlets,</w:t>
            </w:r>
            <w:r>
              <w:rPr>
                <w:color w:val="525A7D"/>
                <w:sz w:val="24"/>
                <w:szCs w:val="24"/>
              </w:rPr>
              <w:t xml:space="preserve"> </w:t>
            </w:r>
            <w:r w:rsidRPr="00F34BF2">
              <w:rPr>
                <w:color w:val="525A7D"/>
                <w:sz w:val="24"/>
                <w:szCs w:val="24"/>
              </w:rPr>
              <w:t>Restful Web Services,</w:t>
            </w:r>
            <w:r>
              <w:rPr>
                <w:color w:val="525A7D"/>
                <w:sz w:val="24"/>
                <w:szCs w:val="24"/>
              </w:rPr>
              <w:t xml:space="preserve"> </w:t>
            </w:r>
            <w:r w:rsidRPr="00F34BF2">
              <w:rPr>
                <w:color w:val="525A7D"/>
                <w:sz w:val="24"/>
                <w:szCs w:val="24"/>
              </w:rPr>
              <w:t>HTML,</w:t>
            </w:r>
            <w:r>
              <w:rPr>
                <w:color w:val="525A7D"/>
                <w:sz w:val="24"/>
                <w:szCs w:val="24"/>
              </w:rPr>
              <w:t xml:space="preserve"> </w:t>
            </w:r>
            <w:r w:rsidRPr="00F34BF2">
              <w:rPr>
                <w:color w:val="525A7D"/>
                <w:sz w:val="24"/>
                <w:szCs w:val="24"/>
              </w:rPr>
              <w:t>CSS,</w:t>
            </w:r>
            <w:r>
              <w:rPr>
                <w:color w:val="525A7D"/>
                <w:sz w:val="24"/>
                <w:szCs w:val="24"/>
              </w:rPr>
              <w:t xml:space="preserve"> </w:t>
            </w:r>
            <w:r w:rsidRPr="00F34BF2">
              <w:rPr>
                <w:color w:val="525A7D"/>
                <w:sz w:val="24"/>
                <w:szCs w:val="24"/>
              </w:rPr>
              <w:t>Bootstrap,</w:t>
            </w:r>
            <w:r>
              <w:rPr>
                <w:color w:val="525A7D"/>
                <w:sz w:val="24"/>
                <w:szCs w:val="24"/>
              </w:rPr>
              <w:t xml:space="preserve"> </w:t>
            </w:r>
            <w:r w:rsidRPr="00F34BF2">
              <w:rPr>
                <w:color w:val="525A7D"/>
                <w:sz w:val="24"/>
                <w:szCs w:val="24"/>
              </w:rPr>
              <w:t>JavaScript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Database:</w:t>
            </w:r>
            <w:r>
              <w:rPr>
                <w:color w:val="525A7D"/>
                <w:sz w:val="22"/>
                <w:szCs w:val="22"/>
              </w:rPr>
              <w:t>- MySQL, PostgreSQL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Web Framework:</w:t>
            </w:r>
            <w:r>
              <w:rPr>
                <w:color w:val="525A7D"/>
                <w:sz w:val="22"/>
                <w:szCs w:val="22"/>
              </w:rPr>
              <w:t>- MVC, Spring Boot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Operating System:</w:t>
            </w:r>
            <w:r>
              <w:rPr>
                <w:color w:val="525A7D"/>
                <w:sz w:val="22"/>
                <w:szCs w:val="22"/>
              </w:rPr>
              <w:t>- Windows, Linux, CentOs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IDE Tools:</w:t>
            </w:r>
            <w:r>
              <w:rPr>
                <w:color w:val="525A7D"/>
                <w:sz w:val="22"/>
                <w:szCs w:val="22"/>
              </w:rPr>
              <w:t>- Spring Tool Suite,Eclipse , VS Code</w:t>
            </w:r>
          </w:p>
          <w:p w:rsidR="00E70773" w:rsidRDefault="00E70773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>
              <w:rPr>
                <w:b/>
                <w:color w:val="525A7D"/>
                <w:sz w:val="22"/>
                <w:szCs w:val="22"/>
              </w:rPr>
              <w:t>Servers:</w:t>
            </w:r>
            <w:r>
              <w:rPr>
                <w:color w:val="525A7D"/>
                <w:sz w:val="22"/>
                <w:szCs w:val="22"/>
              </w:rPr>
              <w:t>- Tomcat7.x/8.x</w:t>
            </w:r>
          </w:p>
          <w:p w:rsidR="00F028D8" w:rsidRDefault="00F028D8" w:rsidP="00E70773">
            <w:pPr>
              <w:pStyle w:val="ListBullet"/>
              <w:numPr>
                <w:ilvl w:val="0"/>
                <w:numId w:val="1"/>
              </w:numPr>
              <w:rPr>
                <w:color w:val="525A7D"/>
                <w:sz w:val="22"/>
                <w:szCs w:val="22"/>
              </w:rPr>
            </w:pPr>
            <w:r w:rsidRPr="007F7352">
              <w:rPr>
                <w:b/>
                <w:color w:val="525A7D"/>
                <w:sz w:val="22"/>
                <w:szCs w:val="22"/>
              </w:rPr>
              <w:t>Reporting Tool:-</w:t>
            </w:r>
            <w:r>
              <w:rPr>
                <w:color w:val="525A7D"/>
                <w:sz w:val="22"/>
                <w:szCs w:val="22"/>
              </w:rPr>
              <w:t>JIRA,MS-Excel</w:t>
            </w:r>
          </w:p>
          <w:p w:rsidR="00A84B02" w:rsidRDefault="00A84B02" w:rsidP="00A84B02">
            <w:pPr>
              <w:pStyle w:val="ListBullet"/>
              <w:numPr>
                <w:ilvl w:val="0"/>
                <w:numId w:val="0"/>
              </w:numPr>
              <w:ind w:left="360"/>
              <w:rPr>
                <w:color w:val="525A7D"/>
                <w:sz w:val="22"/>
                <w:szCs w:val="22"/>
              </w:rPr>
            </w:pPr>
          </w:p>
          <w:p w:rsidR="00462440" w:rsidRPr="007D7ABF" w:rsidRDefault="00237DE4">
            <w:pPr>
              <w:pStyle w:val="Section"/>
              <w:rPr>
                <w:rFonts w:asciiTheme="minorHAnsi" w:hAnsiTheme="minorHAnsi"/>
                <w:sz w:val="22"/>
                <w:szCs w:val="22"/>
              </w:rPr>
            </w:pPr>
            <w:r w:rsidRPr="007D7ABF">
              <w:rPr>
                <w:rFonts w:asciiTheme="minorHAnsi" w:hAnsiTheme="minorHAnsi"/>
                <w:sz w:val="22"/>
                <w:szCs w:val="22"/>
              </w:rPr>
              <w:t>Education</w:t>
            </w:r>
          </w:p>
          <w:p w:rsidR="00462440" w:rsidRPr="007D7ABF" w:rsidRDefault="007614EF" w:rsidP="007D7ABF">
            <w:pPr>
              <w:pStyle w:val="SubsectionText"/>
              <w:rPr>
                <w:color w:val="525A7D"/>
                <w:sz w:val="22"/>
                <w:szCs w:val="22"/>
              </w:rPr>
            </w:pPr>
            <w:r w:rsidRPr="007D7ABF">
              <w:rPr>
                <w:color w:val="525A7D"/>
                <w:sz w:val="22"/>
                <w:szCs w:val="22"/>
              </w:rPr>
              <w:t>Bachelor Of Engineering in Computer Engineering From Vishwakarma Government Engineering Collage</w:t>
            </w:r>
            <w:r w:rsidR="00237DE4" w:rsidRPr="007D7ABF">
              <w:rPr>
                <w:color w:val="525A7D"/>
                <w:sz w:val="22"/>
                <w:szCs w:val="22"/>
              </w:rPr>
              <w:t xml:space="preserve"> </w:t>
            </w:r>
            <w:r w:rsidR="00237DE4" w:rsidRPr="007D7ABF">
              <w:rPr>
                <w:rStyle w:val="SubsectionDateChar"/>
                <w:rFonts w:asciiTheme="minorHAnsi" w:hAnsiTheme="minorHAnsi"/>
                <w:color w:val="525A7D"/>
                <w:sz w:val="22"/>
                <w:szCs w:val="22"/>
              </w:rPr>
              <w:t>(</w:t>
            </w:r>
            <w:r w:rsidR="0038263E" w:rsidRPr="007D7ABF">
              <w:rPr>
                <w:b/>
                <w:color w:val="525A7D"/>
                <w:sz w:val="22"/>
                <w:szCs w:val="22"/>
              </w:rPr>
              <w:t>2016</w:t>
            </w:r>
            <w:r w:rsidR="007D7ABF">
              <w:rPr>
                <w:b/>
                <w:color w:val="525A7D"/>
                <w:sz w:val="22"/>
                <w:szCs w:val="22"/>
              </w:rPr>
              <w:t>)</w:t>
            </w:r>
            <w:r w:rsidR="005056F0">
              <w:rPr>
                <w:b/>
                <w:color w:val="525A7D"/>
                <w:sz w:val="22"/>
                <w:szCs w:val="22"/>
              </w:rPr>
              <w:t>.</w:t>
            </w:r>
          </w:p>
          <w:p w:rsidR="00462440" w:rsidRPr="00E33638" w:rsidRDefault="00462440" w:rsidP="00E7077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color w:val="525A7D"/>
                <w:sz w:val="22"/>
                <w:szCs w:val="22"/>
              </w:rPr>
            </w:pPr>
          </w:p>
        </w:tc>
      </w:tr>
    </w:tbl>
    <w:p w:rsidR="008A21F5" w:rsidRDefault="008A21F5" w:rsidP="008A21F5"/>
    <w:sectPr w:rsidR="008A21F5" w:rsidSect="00462440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3B0B" w:rsidRDefault="00CA3B0B">
      <w:pPr>
        <w:spacing w:after="0" w:line="240" w:lineRule="auto"/>
      </w:pPr>
      <w:r>
        <w:separator/>
      </w:r>
    </w:p>
  </w:endnote>
  <w:endnote w:type="continuationSeparator" w:id="1">
    <w:p w:rsidR="00CA3B0B" w:rsidRDefault="00CA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440" w:rsidRDefault="00237DE4">
    <w:pPr>
      <w:pStyle w:val="FooterLef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 w:rsidR="00BE6F53">
        <w:rPr>
          <w:noProof/>
        </w:rPr>
        <w:t>2</w:t>
      </w:r>
    </w:fldSimple>
    <w:r>
      <w:t xml:space="preserve"> | </w:t>
    </w:r>
    <w:sdt>
      <w:sdtPr>
        <w:id w:val="121446346"/>
        <w:showingPlcHdr/>
        <w:text/>
      </w:sdtPr>
      <w:sdtContent>
        <w:r>
          <w:t>[Type your phone number]</w:t>
        </w:r>
      </w:sdtContent>
    </w:sdt>
  </w:p>
  <w:p w:rsidR="00462440" w:rsidRDefault="0046244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440" w:rsidRDefault="00237DE4">
    <w:pPr>
      <w:pStyle w:val="FooterRight"/>
    </w:pPr>
    <w:r>
      <w:rPr>
        <w:color w:val="9FB8CD" w:themeColor="accent2"/>
      </w:rPr>
      <w:sym w:font="Wingdings 3" w:char="F07D"/>
    </w:r>
    <w:r>
      <w:t xml:space="preserve"> Page </w:t>
    </w:r>
    <w:fldSimple w:instr=" PAGE  \* Arabic  \* MERGEFORMAT ">
      <w:r>
        <w:rPr>
          <w:noProof/>
        </w:rPr>
        <w:t>3</w:t>
      </w:r>
    </w:fldSimple>
    <w:r>
      <w:t xml:space="preserve"> | </w:t>
    </w:r>
    <w:sdt>
      <w:sdtPr>
        <w:id w:val="121446365"/>
        <w:temporary/>
        <w:showingPlcHdr/>
        <w:text/>
      </w:sdtPr>
      <w:sdtContent>
        <w:r>
          <w:t>[Type your e-mail address]</w:t>
        </w:r>
      </w:sdtContent>
    </w:sdt>
  </w:p>
  <w:p w:rsidR="00462440" w:rsidRDefault="004624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3B0B" w:rsidRDefault="00CA3B0B">
      <w:pPr>
        <w:spacing w:after="0" w:line="240" w:lineRule="auto"/>
      </w:pPr>
      <w:r>
        <w:separator/>
      </w:r>
    </w:p>
  </w:footnote>
  <w:footnote w:type="continuationSeparator" w:id="1">
    <w:p w:rsidR="00CA3B0B" w:rsidRDefault="00CA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440" w:rsidRDefault="00237DE4">
    <w:pPr>
      <w:pStyle w:val="HeaderLeft"/>
      <w:jc w:val="righ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770587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1D388A">
          <w:t>MAYUR PATEL</w:t>
        </w:r>
      </w:sdtContent>
    </w:sdt>
  </w:p>
  <w:p w:rsidR="00462440" w:rsidRDefault="0046244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2440" w:rsidRDefault="00237DE4">
    <w:pPr>
      <w:pStyle w:val="HeaderRight"/>
      <w:jc w:val="left"/>
    </w:pPr>
    <w:r>
      <w:rPr>
        <w:color w:val="9FB8CD" w:themeColor="accent2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1D388A">
          <w:t>MAYUR PATEL</w:t>
        </w:r>
      </w:sdtContent>
    </w:sdt>
  </w:p>
  <w:p w:rsidR="00462440" w:rsidRDefault="0046244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9869DB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>
    <w:nsid w:val="1F7A4370"/>
    <w:multiLevelType w:val="hybridMultilevel"/>
    <w:tmpl w:val="6C7E9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doNotSnapToGridInCell/>
    <w:doNotWrapTextWithPunct/>
    <w:doNotUseEastAsianBreakRules/>
    <w:growAutofit/>
  </w:compat>
  <w:rsids>
    <w:rsidRoot w:val="00C06BE7"/>
    <w:rsid w:val="000A153C"/>
    <w:rsid w:val="001C0740"/>
    <w:rsid w:val="001D388A"/>
    <w:rsid w:val="0023292D"/>
    <w:rsid w:val="00237DE4"/>
    <w:rsid w:val="002611CE"/>
    <w:rsid w:val="0032688A"/>
    <w:rsid w:val="003376C0"/>
    <w:rsid w:val="00352E6B"/>
    <w:rsid w:val="0038263E"/>
    <w:rsid w:val="0044203E"/>
    <w:rsid w:val="00462440"/>
    <w:rsid w:val="004701FD"/>
    <w:rsid w:val="004C3E29"/>
    <w:rsid w:val="005056F0"/>
    <w:rsid w:val="00565047"/>
    <w:rsid w:val="006E5A8D"/>
    <w:rsid w:val="00703FD3"/>
    <w:rsid w:val="007614EF"/>
    <w:rsid w:val="00770BD2"/>
    <w:rsid w:val="00776E55"/>
    <w:rsid w:val="007D146B"/>
    <w:rsid w:val="007D58A8"/>
    <w:rsid w:val="007D7ABF"/>
    <w:rsid w:val="007F7352"/>
    <w:rsid w:val="008434AF"/>
    <w:rsid w:val="008A21F5"/>
    <w:rsid w:val="008C4EF8"/>
    <w:rsid w:val="008E74FC"/>
    <w:rsid w:val="00924852"/>
    <w:rsid w:val="00947C42"/>
    <w:rsid w:val="00987EED"/>
    <w:rsid w:val="009A58B4"/>
    <w:rsid w:val="009C3199"/>
    <w:rsid w:val="009F05BA"/>
    <w:rsid w:val="00A82379"/>
    <w:rsid w:val="00A84B02"/>
    <w:rsid w:val="00B30FAE"/>
    <w:rsid w:val="00BC6986"/>
    <w:rsid w:val="00BE6F53"/>
    <w:rsid w:val="00C06BE7"/>
    <w:rsid w:val="00C803EE"/>
    <w:rsid w:val="00CA3B0B"/>
    <w:rsid w:val="00CB7817"/>
    <w:rsid w:val="00CD1A1A"/>
    <w:rsid w:val="00DE5E93"/>
    <w:rsid w:val="00E035EF"/>
    <w:rsid w:val="00E33638"/>
    <w:rsid w:val="00E70773"/>
    <w:rsid w:val="00F028D8"/>
    <w:rsid w:val="00F34BF2"/>
    <w:rsid w:val="00FE6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40"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462440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40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40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40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40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40"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40"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40"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40"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4624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4624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24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440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624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440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40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462440"/>
    <w:pPr>
      <w:numPr>
        <w:numId w:val="2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462440"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462440"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sid w:val="00462440"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sid w:val="00462440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40"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462440"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462440"/>
    <w:pPr>
      <w:numPr>
        <w:numId w:val="22"/>
      </w:numPr>
      <w:spacing w:after="1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62440"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462440"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462440"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sid w:val="00462440"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sid w:val="00462440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462440"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40"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40"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40"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40"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40"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40"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40"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462440"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462440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4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62440"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462440"/>
    <w:pPr>
      <w:numPr>
        <w:numId w:val="2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462440"/>
    <w:pPr>
      <w:numPr>
        <w:numId w:val="2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462440"/>
    <w:pPr>
      <w:numPr>
        <w:numId w:val="25"/>
      </w:numPr>
      <w:spacing w:after="120"/>
      <w:contextualSpacing/>
    </w:pPr>
  </w:style>
  <w:style w:type="character" w:styleId="Strong">
    <w:name w:val="Strong"/>
    <w:uiPriority w:val="22"/>
    <w:qFormat/>
    <w:rsid w:val="00462440"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sid w:val="00462440"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sid w:val="00462440"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462440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2"/>
    <w:unhideWhenUsed/>
    <w:qFormat/>
    <w:rsid w:val="00462440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62440"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62440"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62440"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62440"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sid w:val="00462440"/>
    <w:rPr>
      <w:rFonts w:asciiTheme="majorHAnsi" w:hAnsiTheme="majorHAnsi"/>
      <w:noProof/>
      <w:color w:val="525A7D" w:themeColor="accent1" w:themeShade="BF"/>
      <w:sz w:val="40"/>
      <w:szCs w:val="40"/>
    </w:rPr>
  </w:style>
  <w:style w:type="character" w:customStyle="1" w:styleId="SectionChar">
    <w:name w:val="Section Char"/>
    <w:basedOn w:val="DefaultParagraphFont"/>
    <w:link w:val="Section"/>
    <w:uiPriority w:val="1"/>
    <w:rsid w:val="00462440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462440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semiHidden/>
    <w:rsid w:val="00462440"/>
    <w:rPr>
      <w:rFonts w:asciiTheme="majorHAnsi" w:hAnsiTheme="majorHAnsi"/>
      <w:color w:val="9FB8CD" w:themeColor="accent2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sid w:val="00462440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462440"/>
    <w:rPr>
      <w:b w:val="0"/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rsid w:val="00462440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462440"/>
  </w:style>
  <w:style w:type="paragraph" w:customStyle="1" w:styleId="FooterFirstPage">
    <w:name w:val="Footer First Page"/>
    <w:basedOn w:val="Footer"/>
    <w:uiPriority w:val="34"/>
    <w:rsid w:val="00462440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rsid w:val="00462440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rsid w:val="00462440"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462440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462440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462440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unhideWhenUsed/>
    <w:qFormat/>
    <w:rsid w:val="00462440"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462440"/>
    <w:pPr>
      <w:jc w:val="right"/>
    </w:pPr>
    <w:rPr>
      <w:rFonts w:asciiTheme="majorHAnsi" w:hAnsiTheme="majorHAnsi"/>
      <w:noProof/>
      <w:color w:val="525A7D" w:themeColor="accent1" w:themeShade="BF"/>
      <w:sz w:val="36"/>
      <w:szCs w:val="3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FE64B5577CB4F3EB67E663CA0290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6D154-C4B7-4437-B20B-93C996596256}"/>
      </w:docPartPr>
      <w:docPartBody>
        <w:p w:rsidR="00FD1A7D" w:rsidRDefault="00421266">
          <w:pPr>
            <w:pStyle w:val="EFE64B5577CB4F3EB67E663CA02900C6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98D02255E70F44CCB4FA32E209D29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805E0-CF73-4AF5-B628-4923761020ED}"/>
      </w:docPartPr>
      <w:docPartBody>
        <w:p w:rsidR="00000000" w:rsidRDefault="00FD1A7D" w:rsidP="00FD1A7D">
          <w:pPr>
            <w:pStyle w:val="98D02255E70F44CCB4FA32E209D29461"/>
          </w:pPr>
          <w: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E0A79"/>
    <w:rsid w:val="00421266"/>
    <w:rsid w:val="005E0A79"/>
    <w:rsid w:val="00FD1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FD1A7D"/>
    <w:rPr>
      <w:color w:val="808080"/>
    </w:rPr>
  </w:style>
  <w:style w:type="paragraph" w:customStyle="1" w:styleId="EFE64B5577CB4F3EB67E663CA02900C6">
    <w:name w:val="EFE64B5577CB4F3EB67E663CA02900C6"/>
    <w:rsid w:val="00FD1A7D"/>
  </w:style>
  <w:style w:type="paragraph" w:customStyle="1" w:styleId="233E70ADB4DB4DC1ACFEB39A847EC503">
    <w:name w:val="233E70ADB4DB4DC1ACFEB39A847EC503"/>
    <w:rsid w:val="00FD1A7D"/>
  </w:style>
  <w:style w:type="paragraph" w:customStyle="1" w:styleId="B2D8861E67E442918C21164D6D0E0B44">
    <w:name w:val="B2D8861E67E442918C21164D6D0E0B44"/>
    <w:rsid w:val="00FD1A7D"/>
  </w:style>
  <w:style w:type="paragraph" w:customStyle="1" w:styleId="A6FD04F1605747B685AD3B9FBE17FC77">
    <w:name w:val="A6FD04F1605747B685AD3B9FBE17FC77"/>
    <w:rsid w:val="00FD1A7D"/>
  </w:style>
  <w:style w:type="paragraph" w:customStyle="1" w:styleId="5BCE103A7B5949DCB075CEAEE9160659">
    <w:name w:val="5BCE103A7B5949DCB075CEAEE9160659"/>
    <w:rsid w:val="00FD1A7D"/>
  </w:style>
  <w:style w:type="paragraph" w:customStyle="1" w:styleId="E06F8981B6BE4C8FAF0A7B6757CC9EBB">
    <w:name w:val="E06F8981B6BE4C8FAF0A7B6757CC9EBB"/>
    <w:rsid w:val="00FD1A7D"/>
  </w:style>
  <w:style w:type="paragraph" w:customStyle="1" w:styleId="8FC4D5A5CA294B6D959BEE900748961F">
    <w:name w:val="8FC4D5A5CA294B6D959BEE900748961F"/>
    <w:rsid w:val="00FD1A7D"/>
  </w:style>
  <w:style w:type="paragraph" w:customStyle="1" w:styleId="12D7269D6740444182E1065A7F570645">
    <w:name w:val="12D7269D6740444182E1065A7F570645"/>
    <w:rsid w:val="00FD1A7D"/>
  </w:style>
  <w:style w:type="paragraph" w:customStyle="1" w:styleId="BAC81F9BE62541218F49D633846CF3FF">
    <w:name w:val="BAC81F9BE62541218F49D633846CF3FF"/>
    <w:rsid w:val="00FD1A7D"/>
  </w:style>
  <w:style w:type="paragraph" w:customStyle="1" w:styleId="83C26501D0E341C085885565F07A9785">
    <w:name w:val="83C26501D0E341C085885565F07A9785"/>
    <w:rsid w:val="00FD1A7D"/>
  </w:style>
  <w:style w:type="paragraph" w:customStyle="1" w:styleId="F8F9C4C32287451399485C0D90BC1F38">
    <w:name w:val="F8F9C4C32287451399485C0D90BC1F38"/>
    <w:rsid w:val="00FD1A7D"/>
  </w:style>
  <w:style w:type="paragraph" w:customStyle="1" w:styleId="C7B38222A0E3471089298D993374A377">
    <w:name w:val="C7B38222A0E3471089298D993374A377"/>
    <w:rsid w:val="00FD1A7D"/>
  </w:style>
  <w:style w:type="paragraph" w:customStyle="1" w:styleId="809B3027E1644C27BC06D779B8A560E4">
    <w:name w:val="809B3027E1644C27BC06D779B8A560E4"/>
    <w:rsid w:val="005E0A79"/>
  </w:style>
  <w:style w:type="paragraph" w:customStyle="1" w:styleId="2BFAF58C7CDD4458849C6D8ED7B06470">
    <w:name w:val="2BFAF58C7CDD4458849C6D8ED7B06470"/>
    <w:rsid w:val="00FD1A7D"/>
  </w:style>
  <w:style w:type="paragraph" w:customStyle="1" w:styleId="98D02255E70F44CCB4FA32E209D29461">
    <w:name w:val="98D02255E70F44CCB4FA32E209D29461"/>
    <w:rsid w:val="00FD1A7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110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PATEL</dc:creator>
  <cp:lastModifiedBy>Bisag</cp:lastModifiedBy>
  <cp:revision>65</cp:revision>
  <dcterms:created xsi:type="dcterms:W3CDTF">2021-11-17T05:29:00Z</dcterms:created>
  <dcterms:modified xsi:type="dcterms:W3CDTF">2021-11-17T08:34:00Z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